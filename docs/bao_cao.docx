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b/>
          <w:sz w:val="32"/>
          <w:szCs w:val="32"/>
        </w:rPr>
      </w:pPr>
      <w:r>
        <w:rPr>
          <w:b/>
          <w:color w:val="FF0000"/>
          <w:sz w:val="56"/>
          <w:szCs w:val="56"/>
        </w:rPr>
        <w:drawing>
          <wp:anchor distT="0" distB="0" distL="114300" distR="114300" simplePos="0" relativeHeight="251659264" behindDoc="1" locked="0" layoutInCell="1" allowOverlap="1">
            <wp:simplePos x="0" y="0"/>
            <wp:positionH relativeFrom="column">
              <wp:posOffset>-322580</wp:posOffset>
            </wp:positionH>
            <wp:positionV relativeFrom="paragraph">
              <wp:posOffset>-460375</wp:posOffset>
            </wp:positionV>
            <wp:extent cx="6724015" cy="9688195"/>
            <wp:effectExtent l="0" t="0" r="635" b="8255"/>
            <wp:wrapNone/>
            <wp:docPr id="5"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cshape2"/>
                    <pic:cNvPicPr>
                      <a:picLocks noChangeAspect="1"/>
                    </pic:cNvPicPr>
                  </pic:nvPicPr>
                  <pic:blipFill>
                    <a:blip r:embed="rId8"/>
                    <a:stretch>
                      <a:fillRect/>
                    </a:stretch>
                  </pic:blipFill>
                  <pic:spPr>
                    <a:xfrm>
                      <a:off x="0" y="0"/>
                      <a:ext cx="6724015" cy="9688195"/>
                    </a:xfrm>
                    <a:prstGeom prst="rect">
                      <a:avLst/>
                    </a:prstGeom>
                    <a:noFill/>
                    <a:ln>
                      <a:noFill/>
                    </a:ln>
                  </pic:spPr>
                </pic:pic>
              </a:graphicData>
            </a:graphic>
          </wp:anchor>
        </w:drawing>
      </w:r>
      <w:r>
        <w:rPr>
          <w:b/>
          <w:sz w:val="32"/>
          <w:szCs w:val="32"/>
        </w:rPr>
        <w:t>TRƯỜNG ĐẠI HỌC TÀI NGUYÊN VÀ MÔI TRƯỜNG TP.HCM</w:t>
      </w:r>
    </w:p>
    <w:p>
      <w:pPr>
        <w:contextualSpacing/>
        <w:jc w:val="center"/>
        <w:rPr>
          <w:b/>
          <w:sz w:val="28"/>
          <w:szCs w:val="28"/>
        </w:rPr>
      </w:pPr>
      <w:r>
        <w:rPr>
          <w:b/>
          <w:sz w:val="28"/>
          <w:szCs w:val="28"/>
        </w:rPr>
        <w:t xml:space="preserve">KHOA: CÔNG NGHỆ THÔNG TIN </w:t>
      </w:r>
    </w:p>
    <w:p>
      <w:pPr>
        <w:spacing w:line="360" w:lineRule="auto"/>
        <w:ind w:firstLine="720"/>
        <w:contextualSpacing/>
        <w:jc w:val="center"/>
        <w:rPr>
          <w:sz w:val="24"/>
          <w:szCs w:val="24"/>
        </w:rPr>
      </w:pPr>
    </w:p>
    <w:p>
      <w:pPr>
        <w:spacing w:line="360" w:lineRule="auto"/>
        <w:ind w:firstLine="720"/>
        <w:contextualSpacing/>
        <w:rPr>
          <w:b/>
          <w:sz w:val="24"/>
          <w:szCs w:val="24"/>
        </w:rPr>
      </w:pPr>
      <w:r>
        <w:rPr>
          <w:sz w:val="24"/>
        </w:rPr>
        <w:drawing>
          <wp:anchor distT="0" distB="0" distL="114300" distR="114300" simplePos="0" relativeHeight="251661312" behindDoc="0" locked="0" layoutInCell="1" allowOverlap="1">
            <wp:simplePos x="0" y="0"/>
            <wp:positionH relativeFrom="margin">
              <wp:posOffset>2503805</wp:posOffset>
            </wp:positionH>
            <wp:positionV relativeFrom="paragraph">
              <wp:posOffset>223520</wp:posOffset>
            </wp:positionV>
            <wp:extent cx="1293495" cy="1293495"/>
            <wp:effectExtent l="0" t="0" r="1905" b="1905"/>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1293495" cy="1293495"/>
                    </a:xfrm>
                    <a:prstGeom prst="rect">
                      <a:avLst/>
                    </a:prstGeom>
                    <a:noFill/>
                    <a:ln>
                      <a:noFill/>
                    </a:ln>
                  </pic:spPr>
                </pic:pic>
              </a:graphicData>
            </a:graphic>
          </wp:anchor>
        </w:drawing>
      </w: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ind w:firstLine="720"/>
        <w:contextualSpacing/>
        <w:jc w:val="center"/>
        <w:rPr>
          <w:b/>
          <w:sz w:val="32"/>
          <w:szCs w:val="32"/>
        </w:rPr>
      </w:pPr>
      <w:r>
        <w:rPr>
          <w:b/>
          <w:sz w:val="32"/>
          <w:szCs w:val="32"/>
        </w:rPr>
        <w:t>BÁO CÁO THỰC TẬP TỐT NGHIỆP</w:t>
      </w:r>
    </w:p>
    <w:p>
      <w:pPr>
        <w:ind w:firstLine="720"/>
        <w:contextualSpacing/>
        <w:jc w:val="center"/>
        <w:rPr>
          <w:rFonts w:hint="default"/>
          <w:b/>
          <w:sz w:val="32"/>
          <w:szCs w:val="32"/>
          <w:lang w:val="vi-VN"/>
        </w:rPr>
      </w:pPr>
      <w:r>
        <w:rPr>
          <w:b/>
          <w:sz w:val="32"/>
          <w:szCs w:val="32"/>
        </w:rPr>
        <w:t xml:space="preserve">NGÀNH: </w:t>
      </w:r>
      <w:r>
        <w:rPr>
          <w:rFonts w:hint="default"/>
          <w:b/>
          <w:sz w:val="32"/>
          <w:szCs w:val="32"/>
          <w:lang w:val="vi-VN"/>
        </w:rPr>
        <w:t>CÔNG NGHỆ THÔNG TIN</w:t>
      </w:r>
    </w:p>
    <w:p>
      <w:pPr>
        <w:ind w:firstLine="720"/>
        <w:contextualSpacing/>
        <w:jc w:val="center"/>
        <w:rPr>
          <w:rFonts w:hint="default"/>
          <w:b/>
          <w:sz w:val="32"/>
          <w:szCs w:val="32"/>
          <w:lang w:val="vi-VN"/>
        </w:rPr>
      </w:pPr>
    </w:p>
    <w:p>
      <w:pPr>
        <w:spacing w:line="360" w:lineRule="auto"/>
        <w:ind w:firstLine="720"/>
        <w:contextualSpacing/>
        <w:jc w:val="center"/>
        <w:rPr>
          <w:b/>
          <w:sz w:val="24"/>
          <w:szCs w:val="24"/>
        </w:rPr>
      </w:pPr>
    </w:p>
    <w:p>
      <w:pPr>
        <w:spacing w:line="360" w:lineRule="auto"/>
        <w:contextualSpacing/>
        <w:rPr>
          <w:b/>
          <w:sz w:val="24"/>
          <w:szCs w:val="24"/>
        </w:rPr>
      </w:pPr>
    </w:p>
    <w:p>
      <w:pPr>
        <w:contextualSpacing/>
        <w:jc w:val="center"/>
        <w:rPr>
          <w:b/>
          <w:sz w:val="32"/>
        </w:rPr>
      </w:pPr>
      <w:r>
        <w:rPr>
          <w:b/>
          <w:sz w:val="32"/>
        </w:rPr>
        <w:t>XÂY DỰNG VÀ KIỂM THỬ WEBSITE BÁN HÀNG</w:t>
      </w:r>
    </w:p>
    <w:p>
      <w:pPr>
        <w:contextualSpacing/>
        <w:jc w:val="center"/>
        <w:rPr>
          <w:b/>
          <w:sz w:val="32"/>
          <w:szCs w:val="32"/>
        </w:rPr>
      </w:pPr>
      <w:r>
        <w:rPr>
          <w:b/>
          <w:sz w:val="32"/>
        </w:rPr>
        <w:t>SÀN TÍM VI EN ỨNG DỤNG PLAYWRIGHT VÀ POSTMAN</w:t>
      </w:r>
    </w:p>
    <w:p>
      <w:pPr>
        <w:spacing w:line="360" w:lineRule="auto"/>
        <w:contextualSpacing/>
        <w:jc w:val="both"/>
        <w:rPr>
          <w:b/>
          <w:sz w:val="24"/>
          <w:szCs w:val="24"/>
        </w:rPr>
      </w:pPr>
    </w:p>
    <w:p>
      <w:pPr>
        <w:spacing w:line="360" w:lineRule="auto"/>
        <w:contextualSpacing/>
        <w:jc w:val="both"/>
        <w:rPr>
          <w:b/>
          <w:sz w:val="24"/>
          <w:szCs w:val="24"/>
        </w:rPr>
      </w:pPr>
    </w:p>
    <w:p>
      <w:pPr>
        <w:spacing w:line="360" w:lineRule="auto"/>
        <w:contextualSpacing/>
        <w:jc w:val="both"/>
        <w:rPr>
          <w:b/>
          <w:sz w:val="28"/>
          <w:szCs w:val="28"/>
        </w:rPr>
      </w:pPr>
    </w:p>
    <w:p>
      <w:pPr>
        <w:spacing w:line="360" w:lineRule="auto"/>
        <w:ind w:left="720" w:leftChars="0" w:firstLine="720" w:firstLineChars="0"/>
        <w:contextualSpacing/>
        <w:rPr>
          <w:rFonts w:hint="default"/>
          <w:b/>
          <w:sz w:val="28"/>
          <w:szCs w:val="28"/>
          <w:lang w:val="vi-VN"/>
        </w:rPr>
      </w:pPr>
      <w:r>
        <w:rPr>
          <w:sz w:val="28"/>
          <w:szCs w:val="28"/>
        </w:rPr>
        <w:t xml:space="preserve">Giảng viên hướng dẫn : </w:t>
      </w:r>
      <w:r>
        <w:rPr>
          <w:b/>
          <w:sz w:val="28"/>
          <w:szCs w:val="28"/>
        </w:rPr>
        <w:t xml:space="preserve">TS. </w:t>
      </w:r>
      <w:r>
        <w:rPr>
          <w:rFonts w:hint="default"/>
          <w:b/>
          <w:sz w:val="28"/>
          <w:szCs w:val="28"/>
          <w:lang w:val="vi-VN"/>
        </w:rPr>
        <w:t>Dương Thị Thúy Nga</w:t>
      </w:r>
    </w:p>
    <w:p>
      <w:pPr>
        <w:spacing w:line="360" w:lineRule="auto"/>
        <w:ind w:left="720" w:leftChars="0" w:firstLine="720" w:firstLineChars="0"/>
        <w:contextualSpacing/>
        <w:rPr>
          <w:rFonts w:hint="default"/>
          <w:b/>
          <w:sz w:val="28"/>
          <w:szCs w:val="28"/>
          <w:lang w:val="vi-VN"/>
        </w:rPr>
      </w:pPr>
      <w:r>
        <w:rPr>
          <w:sz w:val="28"/>
          <w:szCs w:val="28"/>
        </w:rPr>
        <w:t>Sinh viên thực hiện:</w:t>
      </w:r>
      <w:r>
        <w:rPr>
          <w:b/>
          <w:sz w:val="28"/>
          <w:szCs w:val="28"/>
        </w:rPr>
        <w:t xml:space="preserve">   </w:t>
      </w:r>
      <w:r>
        <w:rPr>
          <w:rFonts w:hint="default"/>
          <w:b/>
          <w:sz w:val="28"/>
          <w:szCs w:val="28"/>
          <w:lang w:val="vi-VN"/>
        </w:rPr>
        <w:t>Nguyễn Văn Sang</w:t>
      </w:r>
    </w:p>
    <w:p>
      <w:pPr>
        <w:spacing w:line="360" w:lineRule="auto"/>
        <w:ind w:left="720" w:leftChars="0" w:firstLine="720" w:firstLineChars="0"/>
        <w:contextualSpacing/>
        <w:rPr>
          <w:rFonts w:hint="default"/>
          <w:b/>
          <w:sz w:val="28"/>
          <w:szCs w:val="28"/>
          <w:lang w:val="vi-VN"/>
        </w:rPr>
      </w:pPr>
      <w:r>
        <w:rPr>
          <w:rFonts w:hint="default" w:ascii="Times New Roman"/>
          <w:b w:val="0"/>
          <w:bCs/>
          <w:sz w:val="28"/>
          <w:szCs w:val="28"/>
          <w:lang w:val="vi-VN"/>
        </w:rPr>
        <w:t>Mã số sinh viên:</w:t>
      </w:r>
      <w:r>
        <w:rPr>
          <w:rFonts w:hint="default" w:ascii="Times New Roman"/>
          <w:b/>
          <w:sz w:val="28"/>
          <w:szCs w:val="28"/>
          <w:lang w:val="vi-VN"/>
        </w:rPr>
        <w:tab/>
      </w:r>
      <w:r>
        <w:rPr>
          <w:rFonts w:hint="default" w:ascii="Times New Roman"/>
          <w:b/>
          <w:sz w:val="28"/>
          <w:szCs w:val="28"/>
          <w:lang w:val="vi-VN"/>
        </w:rPr>
        <w:t>1150080072</w:t>
      </w:r>
    </w:p>
    <w:p>
      <w:pPr>
        <w:spacing w:line="360" w:lineRule="auto"/>
        <w:ind w:left="720" w:leftChars="0" w:firstLine="720" w:firstLineChars="0"/>
        <w:contextualSpacing/>
        <w:rPr>
          <w:rFonts w:hint="default"/>
          <w:b/>
          <w:sz w:val="28"/>
          <w:szCs w:val="28"/>
          <w:lang w:val="vi-VN"/>
        </w:rPr>
      </w:pPr>
      <w:r>
        <w:rPr>
          <w:sz w:val="28"/>
          <w:szCs w:val="28"/>
        </w:rPr>
        <w:t xml:space="preserve">Lớp       </w:t>
      </w:r>
      <w:r>
        <w:rPr>
          <w:b/>
          <w:sz w:val="28"/>
          <w:szCs w:val="28"/>
        </w:rPr>
        <w:t xml:space="preserve">:    </w:t>
      </w:r>
      <w:r>
        <w:rPr>
          <w:rFonts w:hint="default"/>
          <w:b/>
          <w:sz w:val="28"/>
          <w:szCs w:val="28"/>
          <w:lang w:val="vi-VN"/>
        </w:rPr>
        <w:t>11_ĐH_THMT</w:t>
      </w:r>
    </w:p>
    <w:p>
      <w:pPr>
        <w:spacing w:line="360" w:lineRule="auto"/>
        <w:ind w:left="720" w:leftChars="0" w:firstLine="720" w:firstLineChars="0"/>
        <w:contextualSpacing/>
        <w:rPr>
          <w:rFonts w:hint="default"/>
          <w:b/>
          <w:sz w:val="28"/>
          <w:szCs w:val="28"/>
          <w:lang w:val="vi-VN"/>
        </w:rPr>
      </w:pPr>
      <w:r>
        <w:rPr>
          <w:sz w:val="28"/>
          <w:szCs w:val="28"/>
        </w:rPr>
        <w:t xml:space="preserve">Khoá    </w:t>
      </w:r>
      <w:r>
        <w:rPr>
          <w:b/>
          <w:sz w:val="28"/>
          <w:szCs w:val="28"/>
        </w:rPr>
        <w:t xml:space="preserve"> :    </w:t>
      </w:r>
      <w:r>
        <w:rPr>
          <w:rFonts w:hint="default"/>
          <w:b/>
          <w:sz w:val="28"/>
          <w:szCs w:val="28"/>
          <w:lang w:val="vi-VN"/>
        </w:rPr>
        <w:t>K11</w:t>
      </w:r>
    </w:p>
    <w:p>
      <w:pPr>
        <w:spacing w:line="360" w:lineRule="auto"/>
        <w:contextualSpacing/>
        <w:rPr>
          <w:b/>
          <w:sz w:val="24"/>
          <w:szCs w:val="24"/>
        </w:rPr>
      </w:pPr>
    </w:p>
    <w:p>
      <w:pPr>
        <w:spacing w:line="360" w:lineRule="auto"/>
        <w:contextualSpacing/>
        <w:jc w:val="center"/>
        <w:rPr>
          <w:b/>
          <w:i/>
          <w:sz w:val="24"/>
          <w:szCs w:val="24"/>
        </w:rPr>
      </w:pPr>
    </w:p>
    <w:p>
      <w:pPr>
        <w:spacing w:line="360" w:lineRule="auto"/>
        <w:contextualSpacing/>
        <w:jc w:val="center"/>
        <w:rPr>
          <w:b/>
          <w:i/>
          <w:sz w:val="26"/>
          <w:szCs w:val="26"/>
        </w:rPr>
      </w:pPr>
    </w:p>
    <w:p>
      <w:pPr>
        <w:spacing w:line="360" w:lineRule="auto"/>
        <w:contextualSpacing/>
        <w:jc w:val="center"/>
        <w:rPr>
          <w:b/>
          <w:i/>
          <w:sz w:val="26"/>
          <w:szCs w:val="26"/>
        </w:rPr>
      </w:pPr>
      <w:r>
        <w:rPr>
          <w:b/>
          <w:i/>
          <w:sz w:val="26"/>
          <w:szCs w:val="26"/>
        </w:rPr>
        <w:t xml:space="preserve">TP. Hồ Chí Minh, tháng </w:t>
      </w:r>
      <w:r>
        <w:rPr>
          <w:rFonts w:hint="default"/>
          <w:b/>
          <w:i/>
          <w:sz w:val="26"/>
          <w:szCs w:val="26"/>
          <w:lang w:val="vi-VN"/>
        </w:rPr>
        <w:t>06</w:t>
      </w:r>
      <w:r>
        <w:rPr>
          <w:b/>
          <w:i/>
          <w:sz w:val="26"/>
          <w:szCs w:val="26"/>
        </w:rPr>
        <w:t xml:space="preserve"> năm 202</w:t>
      </w:r>
      <w:r>
        <w:rPr>
          <w:rFonts w:hint="default"/>
          <w:b/>
          <w:i/>
          <w:sz w:val="26"/>
          <w:szCs w:val="26"/>
          <w:lang w:val="vi-VN"/>
        </w:rPr>
        <w:t>6</w:t>
      </w:r>
      <w:r>
        <w:rPr>
          <w:b/>
          <w:i/>
          <w:sz w:val="26"/>
          <w:szCs w:val="26"/>
        </w:rPr>
        <w:t xml:space="preserve">  </w:t>
      </w:r>
    </w:p>
    <w:p>
      <w:pPr>
        <w:contextualSpacing/>
        <w:jc w:val="both"/>
        <w:rPr>
          <w:b/>
          <w:sz w:val="32"/>
          <w:szCs w:val="32"/>
          <w:lang w:val="fr-FR"/>
        </w:rPr>
      </w:pPr>
    </w:p>
    <w:p>
      <w:pPr>
        <w:contextualSpacing/>
        <w:jc w:val="center"/>
        <w:rPr>
          <w:b/>
          <w:sz w:val="32"/>
          <w:szCs w:val="32"/>
        </w:rPr>
      </w:pPr>
      <w:r>
        <w:rPr>
          <w:b/>
          <w:sz w:val="32"/>
          <w:szCs w:val="32"/>
        </w:rPr>
        <w:t>RƯỜNG ĐẠI HỌC TÀI NGUYÊN VÀ MÔI TRƯỜNG TP.HCM</w:t>
      </w:r>
    </w:p>
    <w:p>
      <w:pPr>
        <w:contextualSpacing/>
        <w:jc w:val="center"/>
        <w:rPr>
          <w:b/>
          <w:sz w:val="28"/>
          <w:szCs w:val="28"/>
        </w:rPr>
      </w:pPr>
      <w:r>
        <w:rPr>
          <w:b/>
          <w:sz w:val="28"/>
          <w:szCs w:val="28"/>
        </w:rPr>
        <w:t xml:space="preserve">KHOA: CÔNG NGHỆ THÔNG TIN </w:t>
      </w:r>
    </w:p>
    <w:p>
      <w:pPr>
        <w:spacing w:line="360" w:lineRule="auto"/>
        <w:ind w:firstLine="720"/>
        <w:contextualSpacing/>
        <w:jc w:val="center"/>
        <w:rPr>
          <w:sz w:val="24"/>
          <w:szCs w:val="24"/>
        </w:rPr>
      </w:pPr>
    </w:p>
    <w:p>
      <w:pPr>
        <w:spacing w:line="360" w:lineRule="auto"/>
        <w:ind w:firstLine="720"/>
        <w:contextualSpacing/>
        <w:rPr>
          <w:b/>
          <w:sz w:val="24"/>
          <w:szCs w:val="24"/>
        </w:rPr>
      </w:pPr>
      <w:r>
        <w:rPr>
          <w:sz w:val="24"/>
        </w:rPr>
        <w:drawing>
          <wp:anchor distT="0" distB="0" distL="114300" distR="114300" simplePos="0" relativeHeight="251662336" behindDoc="0" locked="0" layoutInCell="1" allowOverlap="1">
            <wp:simplePos x="0" y="0"/>
            <wp:positionH relativeFrom="margin">
              <wp:posOffset>2503805</wp:posOffset>
            </wp:positionH>
            <wp:positionV relativeFrom="paragraph">
              <wp:posOffset>223520</wp:posOffset>
            </wp:positionV>
            <wp:extent cx="1293495" cy="1293495"/>
            <wp:effectExtent l="0" t="0" r="1905" b="1905"/>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1293495" cy="1293495"/>
                    </a:xfrm>
                    <a:prstGeom prst="rect">
                      <a:avLst/>
                    </a:prstGeom>
                    <a:noFill/>
                    <a:ln>
                      <a:noFill/>
                    </a:ln>
                  </pic:spPr>
                </pic:pic>
              </a:graphicData>
            </a:graphic>
          </wp:anchor>
        </w:drawing>
      </w: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spacing w:line="360" w:lineRule="auto"/>
        <w:ind w:firstLine="720"/>
        <w:contextualSpacing/>
        <w:rPr>
          <w:b/>
          <w:sz w:val="24"/>
          <w:szCs w:val="24"/>
        </w:rPr>
      </w:pPr>
    </w:p>
    <w:p>
      <w:pPr>
        <w:ind w:firstLine="720"/>
        <w:contextualSpacing/>
        <w:jc w:val="center"/>
        <w:rPr>
          <w:b/>
          <w:sz w:val="32"/>
          <w:szCs w:val="32"/>
        </w:rPr>
      </w:pPr>
      <w:r>
        <w:rPr>
          <w:b/>
          <w:sz w:val="32"/>
          <w:szCs w:val="32"/>
        </w:rPr>
        <w:t>BÁO CÁO THỰC TẬP TỐT NGHIỆP</w:t>
      </w:r>
    </w:p>
    <w:p>
      <w:pPr>
        <w:ind w:firstLine="720"/>
        <w:contextualSpacing/>
        <w:jc w:val="center"/>
        <w:rPr>
          <w:rFonts w:hint="default"/>
          <w:b/>
          <w:sz w:val="32"/>
          <w:szCs w:val="32"/>
          <w:lang w:val="vi-VN"/>
        </w:rPr>
      </w:pPr>
      <w:r>
        <w:rPr>
          <w:b/>
          <w:sz w:val="32"/>
          <w:szCs w:val="32"/>
        </w:rPr>
        <w:t xml:space="preserve">NGÀNH: </w:t>
      </w:r>
      <w:r>
        <w:rPr>
          <w:rFonts w:hint="default"/>
          <w:b/>
          <w:sz w:val="32"/>
          <w:szCs w:val="32"/>
          <w:lang w:val="vi-VN"/>
        </w:rPr>
        <w:t>CÔNG NGHỆ THÔNG TIN</w:t>
      </w:r>
    </w:p>
    <w:p>
      <w:pPr>
        <w:spacing w:line="360" w:lineRule="auto"/>
        <w:contextualSpacing/>
        <w:jc w:val="both"/>
        <w:rPr>
          <w:b/>
          <w:sz w:val="24"/>
          <w:szCs w:val="24"/>
        </w:rPr>
      </w:pPr>
    </w:p>
    <w:p>
      <w:pPr>
        <w:spacing w:line="360" w:lineRule="auto"/>
        <w:contextualSpacing/>
        <w:rPr>
          <w:b/>
          <w:sz w:val="24"/>
          <w:szCs w:val="24"/>
        </w:rPr>
      </w:pPr>
    </w:p>
    <w:p>
      <w:pPr>
        <w:contextualSpacing/>
        <w:jc w:val="center"/>
        <w:rPr>
          <w:b/>
          <w:sz w:val="32"/>
        </w:rPr>
      </w:pPr>
      <w:r>
        <w:rPr>
          <w:b/>
          <w:sz w:val="32"/>
        </w:rPr>
        <w:t>XÂY DỰNG VÀ KIỂM THỬ WEBSITE BÁN HÀNG</w:t>
      </w:r>
    </w:p>
    <w:p>
      <w:pPr>
        <w:contextualSpacing/>
        <w:jc w:val="center"/>
        <w:rPr>
          <w:b/>
          <w:sz w:val="32"/>
          <w:szCs w:val="32"/>
        </w:rPr>
      </w:pPr>
      <w:r>
        <w:rPr>
          <w:b/>
          <w:sz w:val="32"/>
        </w:rPr>
        <w:t>SÀN TÍM VI EN ỨNG DỤNG PLAYWRIGHT VÀ POSTMAN</w:t>
      </w:r>
    </w:p>
    <w:p>
      <w:pPr>
        <w:spacing w:line="360" w:lineRule="auto"/>
        <w:contextualSpacing/>
        <w:jc w:val="both"/>
        <w:rPr>
          <w:b/>
          <w:sz w:val="24"/>
          <w:szCs w:val="24"/>
        </w:rPr>
      </w:pPr>
    </w:p>
    <w:p>
      <w:pPr>
        <w:spacing w:line="360" w:lineRule="auto"/>
        <w:contextualSpacing/>
        <w:jc w:val="both"/>
        <w:rPr>
          <w:b/>
          <w:sz w:val="24"/>
          <w:szCs w:val="24"/>
        </w:rPr>
      </w:pPr>
    </w:p>
    <w:p>
      <w:pPr>
        <w:spacing w:line="360" w:lineRule="auto"/>
        <w:contextualSpacing/>
        <w:jc w:val="both"/>
        <w:rPr>
          <w:b/>
          <w:sz w:val="28"/>
          <w:szCs w:val="28"/>
        </w:rPr>
      </w:pPr>
    </w:p>
    <w:p>
      <w:pPr>
        <w:spacing w:line="360" w:lineRule="auto"/>
        <w:ind w:left="720" w:leftChars="0" w:firstLine="720" w:firstLineChars="0"/>
        <w:contextualSpacing/>
        <w:rPr>
          <w:rFonts w:hint="default"/>
          <w:b/>
          <w:sz w:val="28"/>
          <w:szCs w:val="28"/>
          <w:lang w:val="vi-VN"/>
        </w:rPr>
      </w:pPr>
      <w:r>
        <w:rPr>
          <w:sz w:val="28"/>
          <w:szCs w:val="28"/>
        </w:rPr>
        <w:t xml:space="preserve">Giảng viên hướng dẫn : </w:t>
      </w:r>
      <w:r>
        <w:rPr>
          <w:b/>
          <w:sz w:val="28"/>
          <w:szCs w:val="28"/>
        </w:rPr>
        <w:t xml:space="preserve">TS. </w:t>
      </w:r>
      <w:r>
        <w:rPr>
          <w:rFonts w:hint="default"/>
          <w:b/>
          <w:sz w:val="28"/>
          <w:szCs w:val="28"/>
          <w:lang w:val="vi-VN"/>
        </w:rPr>
        <w:t>Dương Thị Thúy Nga</w:t>
      </w:r>
    </w:p>
    <w:p>
      <w:pPr>
        <w:spacing w:line="360" w:lineRule="auto"/>
        <w:ind w:left="720" w:leftChars="0" w:firstLine="720" w:firstLineChars="0"/>
        <w:contextualSpacing/>
        <w:rPr>
          <w:rFonts w:hint="default"/>
          <w:b/>
          <w:sz w:val="28"/>
          <w:szCs w:val="28"/>
          <w:lang w:val="vi-VN"/>
        </w:rPr>
      </w:pPr>
      <w:r>
        <w:rPr>
          <w:sz w:val="28"/>
          <w:szCs w:val="28"/>
        </w:rPr>
        <w:t>Sinh viên thực hiện:</w:t>
      </w:r>
      <w:r>
        <w:rPr>
          <w:b/>
          <w:sz w:val="28"/>
          <w:szCs w:val="28"/>
        </w:rPr>
        <w:t xml:space="preserve">   </w:t>
      </w:r>
      <w:r>
        <w:rPr>
          <w:rFonts w:hint="default"/>
          <w:b/>
          <w:sz w:val="28"/>
          <w:szCs w:val="28"/>
          <w:lang w:val="vi-VN"/>
        </w:rPr>
        <w:t>Nguyễn Văn Sang</w:t>
      </w:r>
    </w:p>
    <w:p>
      <w:pPr>
        <w:spacing w:line="360" w:lineRule="auto"/>
        <w:ind w:left="720" w:leftChars="0" w:firstLine="720" w:firstLineChars="0"/>
        <w:contextualSpacing/>
        <w:rPr>
          <w:rFonts w:hint="default"/>
          <w:b/>
          <w:sz w:val="28"/>
          <w:szCs w:val="28"/>
          <w:lang w:val="vi-VN"/>
        </w:rPr>
      </w:pPr>
      <w:r>
        <w:rPr>
          <w:rFonts w:hint="default" w:ascii="Times New Roman"/>
          <w:b w:val="0"/>
          <w:bCs/>
          <w:sz w:val="28"/>
          <w:szCs w:val="28"/>
          <w:lang w:val="vi-VN"/>
        </w:rPr>
        <w:t>Mã số sinh viên:</w:t>
      </w:r>
      <w:r>
        <w:rPr>
          <w:rFonts w:hint="default" w:ascii="Times New Roman"/>
          <w:b/>
          <w:sz w:val="28"/>
          <w:szCs w:val="28"/>
          <w:lang w:val="vi-VN"/>
        </w:rPr>
        <w:tab/>
      </w:r>
      <w:r>
        <w:rPr>
          <w:rFonts w:hint="default" w:ascii="Times New Roman"/>
          <w:b/>
          <w:sz w:val="28"/>
          <w:szCs w:val="28"/>
          <w:lang w:val="vi-VN"/>
        </w:rPr>
        <w:t>1150080072</w:t>
      </w:r>
    </w:p>
    <w:p>
      <w:pPr>
        <w:spacing w:line="360" w:lineRule="auto"/>
        <w:ind w:left="720" w:leftChars="0" w:firstLine="720" w:firstLineChars="0"/>
        <w:contextualSpacing/>
        <w:rPr>
          <w:rFonts w:hint="default"/>
          <w:b/>
          <w:sz w:val="28"/>
          <w:szCs w:val="28"/>
          <w:lang w:val="vi-VN"/>
        </w:rPr>
      </w:pPr>
      <w:r>
        <w:rPr>
          <w:sz w:val="28"/>
          <w:szCs w:val="28"/>
        </w:rPr>
        <w:t xml:space="preserve">Lớp       </w:t>
      </w:r>
      <w:r>
        <w:rPr>
          <w:b/>
          <w:sz w:val="28"/>
          <w:szCs w:val="28"/>
        </w:rPr>
        <w:t xml:space="preserve">:    </w:t>
      </w:r>
      <w:r>
        <w:rPr>
          <w:rFonts w:hint="default"/>
          <w:b/>
          <w:sz w:val="28"/>
          <w:szCs w:val="28"/>
          <w:lang w:val="vi-VN"/>
        </w:rPr>
        <w:t>11_ĐH_THMT</w:t>
      </w:r>
    </w:p>
    <w:p>
      <w:pPr>
        <w:spacing w:line="360" w:lineRule="auto"/>
        <w:ind w:left="720" w:leftChars="0" w:firstLine="720" w:firstLineChars="0"/>
        <w:contextualSpacing/>
        <w:rPr>
          <w:rFonts w:hint="default"/>
          <w:b/>
          <w:sz w:val="28"/>
          <w:szCs w:val="28"/>
          <w:lang w:val="vi-VN"/>
        </w:rPr>
      </w:pPr>
      <w:r>
        <w:rPr>
          <w:sz w:val="28"/>
          <w:szCs w:val="28"/>
        </w:rPr>
        <w:t xml:space="preserve">Khoá    </w:t>
      </w:r>
      <w:r>
        <w:rPr>
          <w:b/>
          <w:sz w:val="28"/>
          <w:szCs w:val="28"/>
        </w:rPr>
        <w:t xml:space="preserve"> :    </w:t>
      </w:r>
      <w:r>
        <w:rPr>
          <w:rFonts w:hint="default"/>
          <w:b/>
          <w:sz w:val="28"/>
          <w:szCs w:val="28"/>
          <w:lang w:val="vi-VN"/>
        </w:rPr>
        <w:t>K11</w:t>
      </w:r>
    </w:p>
    <w:p>
      <w:pPr>
        <w:spacing w:line="360" w:lineRule="auto"/>
        <w:contextualSpacing/>
        <w:rPr>
          <w:b/>
          <w:sz w:val="24"/>
          <w:szCs w:val="24"/>
        </w:rPr>
      </w:pPr>
    </w:p>
    <w:p>
      <w:pPr>
        <w:spacing w:line="360" w:lineRule="auto"/>
        <w:contextualSpacing/>
        <w:jc w:val="center"/>
        <w:rPr>
          <w:b/>
          <w:i/>
          <w:sz w:val="24"/>
          <w:szCs w:val="24"/>
        </w:rPr>
      </w:pPr>
    </w:p>
    <w:p>
      <w:pPr>
        <w:spacing w:line="360" w:lineRule="auto"/>
        <w:contextualSpacing/>
        <w:jc w:val="center"/>
        <w:rPr>
          <w:b/>
          <w:i/>
          <w:sz w:val="26"/>
          <w:szCs w:val="26"/>
        </w:rPr>
      </w:pPr>
    </w:p>
    <w:p>
      <w:pPr>
        <w:spacing w:line="360" w:lineRule="auto"/>
        <w:contextualSpacing/>
        <w:jc w:val="center"/>
        <w:rPr>
          <w:b/>
          <w:i/>
          <w:sz w:val="26"/>
          <w:szCs w:val="26"/>
        </w:rPr>
      </w:pPr>
      <w:r>
        <w:rPr>
          <w:b/>
          <w:i/>
          <w:sz w:val="26"/>
          <w:szCs w:val="26"/>
        </w:rPr>
        <w:t xml:space="preserve">TP. Hồ Chí Minh, tháng </w:t>
      </w:r>
      <w:r>
        <w:rPr>
          <w:rFonts w:hint="default"/>
          <w:b/>
          <w:i/>
          <w:sz w:val="26"/>
          <w:szCs w:val="26"/>
          <w:lang w:val="vi-VN"/>
        </w:rPr>
        <w:t>06</w:t>
      </w:r>
      <w:r>
        <w:rPr>
          <w:b/>
          <w:i/>
          <w:sz w:val="26"/>
          <w:szCs w:val="26"/>
        </w:rPr>
        <w:t xml:space="preserve"> năm 202</w:t>
      </w:r>
      <w:r>
        <w:rPr>
          <w:rFonts w:hint="default"/>
          <w:b/>
          <w:i/>
          <w:sz w:val="26"/>
          <w:szCs w:val="26"/>
          <w:lang w:val="vi-VN"/>
        </w:rPr>
        <w:t>6</w:t>
      </w:r>
      <w:r>
        <w:rPr>
          <w:b/>
          <w:i/>
          <w:sz w:val="26"/>
          <w:szCs w:val="26"/>
        </w:rPr>
        <w:t xml:space="preserve">  </w:t>
      </w:r>
    </w:p>
    <w:p>
      <w:r>
        <w:br w:type="page"/>
      </w:r>
    </w:p>
    <w:p>
      <w:pPr>
        <w:pStyle w:val="2"/>
        <w:spacing w:after="360"/>
        <w:jc w:val="center"/>
      </w:pPr>
      <w:bookmarkStart w:id="0" w:name="_Toc1179358233"/>
      <w:bookmarkStart w:id="1" w:name="_Toc2055400377"/>
      <w:bookmarkStart w:id="2" w:name="_Toc267527782"/>
      <w:bookmarkStart w:id="3" w:name="_Toc1120911230"/>
      <w:bookmarkStart w:id="4" w:name="_Toc2094608203"/>
      <w:bookmarkStart w:id="5" w:name="_Toc378028471"/>
      <w:r>
        <w:rPr>
          <w:rFonts w:ascii="Times New Roman" w:hAnsi="Times New Roman"/>
          <w:b/>
          <w:color w:val="000000"/>
          <w:sz w:val="32"/>
        </w:rPr>
        <w:t>LỜI CẢM ƠN</w:t>
      </w:r>
      <w:bookmarkEnd w:id="0"/>
      <w:bookmarkEnd w:id="1"/>
      <w:bookmarkEnd w:id="2"/>
      <w:bookmarkEnd w:id="3"/>
      <w:bookmarkEnd w:id="4"/>
      <w:bookmarkEnd w:id="5"/>
    </w:p>
    <w:p>
      <w:pPr>
        <w:rPr>
          <w:rFonts w:hint="default"/>
        </w:rPr>
      </w:pPr>
      <w:r>
        <w:t>T</w:t>
      </w:r>
      <w:r>
        <w:rPr>
          <w:rFonts w:hint="default"/>
        </w:rPr>
        <w:t>rong suốt thời gian học tập tại Khoa Công nghệ Thông tin – Trường Đại học Tài nguyên và Môi trường TP.HCM, em đã được các thầy cô tận tình truyền dạy những kiến thức nền tảng vô cùng quý giá. Kỳ thực tập tốt nghiệp này chính là cơ hội lớn để em bước ra khỏi giảng đường, cọ xát với thực tế và thấu hiểu sâu sắc hơn quy trình làm việc chuyên nghiệp của một Kỹ sư Kiểm thử phần mềm (QA/QC).</w:t>
      </w:r>
    </w:p>
    <w:p>
      <w:pPr>
        <w:rPr>
          <w:rFonts w:hint="default"/>
        </w:rPr>
      </w:pPr>
      <w:r>
        <w:rPr>
          <w:rFonts w:hint="default"/>
        </w:rPr>
        <w:t>Đầu tiên, em xin gửi lời tri ân sâu sắc đến Ban Giám đốc cùng toàn thể các anh chị tại Công ty TNHH Hoàng Khang Incotech đã tạo điều kiện tối đa cho em được làm việc trong môi trường chuyên nghiệp. Đặc biệt, em xin chân thành cảm ơn anh Trần Minh Hoàn – người đã trực tiếp hướng dẫn, dành nhiều tâm huyết chỉ dạy cho em tư duy viết Test Case, cách sử dụng các công cụ Playwright, Postman và tận tình định hình phong cách làm việc của một QA chuyên nghiệp.</w:t>
      </w:r>
    </w:p>
    <w:p>
      <w:pPr>
        <w:rPr>
          <w:rFonts w:hint="default"/>
        </w:rPr>
      </w:pPr>
      <w:r>
        <w:rPr>
          <w:rFonts w:hint="default"/>
        </w:rPr>
        <w:t>Đồng thời, em xin bày tỏ lòng biết ơn sâu sắc đến TS. Dương Thị Thúy Nga – Giảng viên hướng dẫn. Cô đã luôn theo sát, định hướng phương pháp nghiên cứu và tận tình sửa đổi cấu trúc để báo cáo của em vừa mang tính thực tiễn, vừa đảm bảo tính học thuật chặt chẽ.</w:t>
      </w:r>
    </w:p>
    <w:p>
      <w:pPr>
        <w:rPr>
          <w:rFonts w:hint="default"/>
        </w:rPr>
      </w:pPr>
      <w:r>
        <w:rPr>
          <w:rFonts w:hint="default"/>
        </w:rPr>
        <w:t>Dù đã nỗ lực hoàn thành, song báo cáo khó tránh khỏi những thiếu sót do giới hạn về mặt thời gian và kinh nghiệm. Em rất mong nhận được những ý kiến đóng góp quý báu từ quý thầy cô và các anh chị tại công ty để hoàn thiện bản thân hơn.</w:t>
      </w:r>
    </w:p>
    <w:p>
      <w:pPr>
        <w:sectPr>
          <w:pgSz w:w="12240" w:h="15840"/>
          <w:pgMar w:top="1134" w:right="1134" w:bottom="1134" w:left="1701" w:header="720" w:footer="720" w:gutter="0"/>
          <w:pgNumType w:fmt="decimal"/>
          <w:cols w:space="720" w:num="1"/>
          <w:docGrid w:linePitch="360" w:charSpace="0"/>
        </w:sectPr>
      </w:pPr>
      <w:r>
        <w:rPr>
          <w:rFonts w:hint="default"/>
        </w:rPr>
        <w:t>Em xin kính chúc quý thầy cô và tập thể công ty luôn mạnh khỏe, hạnh phúc và gặt hái được nhiều thành công!</w:t>
      </w:r>
    </w:p>
    <w:p>
      <w:pPr>
        <w:jc w:val="center"/>
        <w:rPr>
          <w:b/>
          <w:color w:val="000000"/>
          <w:sz w:val="28"/>
          <w:szCs w:val="28"/>
        </w:rPr>
      </w:pPr>
      <w:bookmarkStart w:id="6" w:name="_Toc1873198111"/>
      <w:bookmarkStart w:id="7" w:name="_Toc1708245123"/>
      <w:bookmarkStart w:id="8" w:name="_Toc867899376"/>
      <w:bookmarkStart w:id="9" w:name="_Toc1659126418"/>
      <w:bookmarkStart w:id="10" w:name="_Toc1108266221"/>
      <w:bookmarkStart w:id="11" w:name="_Toc1836910048"/>
      <w:r>
        <w:rPr>
          <w:rStyle w:val="142"/>
          <w:rFonts w:hint="default" w:ascii="Times New Roman" w:hAnsi="Times New Roman" w:cs="Times New Roman"/>
        </w:rPr>
        <w:t>NHẬN XÉT</w:t>
      </w:r>
      <w:bookmarkEnd w:id="6"/>
      <w:bookmarkEnd w:id="7"/>
      <w:bookmarkEnd w:id="8"/>
      <w:bookmarkEnd w:id="9"/>
      <w:bookmarkEnd w:id="10"/>
      <w:bookmarkEnd w:id="11"/>
      <w:r>
        <w:rPr>
          <w:b/>
          <w:color w:val="000000"/>
          <w:sz w:val="28"/>
          <w:szCs w:val="28"/>
        </w:rPr>
        <w:t xml:space="preserve"> </w:t>
      </w:r>
    </w:p>
    <w:p>
      <w:pPr>
        <w:jc w:val="center"/>
        <w:rPr>
          <w:color w:val="000000"/>
          <w:sz w:val="28"/>
          <w:szCs w:val="28"/>
        </w:rPr>
      </w:pPr>
      <w:r>
        <w:rPr>
          <w:b/>
          <w:color w:val="000000"/>
          <w:sz w:val="28"/>
          <w:szCs w:val="28"/>
        </w:rPr>
        <w:t>(Của Cán bộ hướng dẫn tại đơn vị thực tập)</w:t>
      </w:r>
    </w:p>
    <w:p/>
    <w:p>
      <w:pPr>
        <w:spacing w:before="240" w:line="312" w:lineRule="auto"/>
        <w:jc w:val="both"/>
        <w:rPr>
          <w:color w:val="000000"/>
        </w:rPr>
      </w:pPr>
      <w:r>
        <w:rPr>
          <w:color w:val="000000"/>
        </w:rPr>
        <w:t>.......................................................................................................................………………………………………………………………………………………………………………………………………………………………………………………………………………………………………………………………………………………………………………………………………………………………………………………………………………………………………………………………………………………………………………………………………………………………………………………………………………………………………………………………………………………………………………………………………………………………………………………………………………………………………………………………………………………………………………………………………………………………………………………………………………………………………………………………………………………………………………………………………………………………………………………………………………</w:t>
      </w:r>
    </w:p>
    <w:p>
      <w:pPr>
        <w:rPr>
          <w:color w:val="000000"/>
          <w:sz w:val="24"/>
          <w:szCs w:val="24"/>
        </w:rPr>
      </w:pPr>
      <w:r>
        <w:rPr>
          <w:i/>
          <w:sz w:val="24"/>
          <w:szCs w:val="24"/>
        </w:rPr>
        <mc:AlternateContent>
          <mc:Choice Requires="wps">
            <w:drawing>
              <wp:anchor distT="0" distB="0" distL="114300" distR="114300" simplePos="0" relativeHeight="251664384" behindDoc="0" locked="0" layoutInCell="1" allowOverlap="1">
                <wp:simplePos x="0" y="0"/>
                <wp:positionH relativeFrom="column">
                  <wp:posOffset>3096260</wp:posOffset>
                </wp:positionH>
                <wp:positionV relativeFrom="paragraph">
                  <wp:posOffset>252730</wp:posOffset>
                </wp:positionV>
                <wp:extent cx="2867025" cy="1129030"/>
                <wp:effectExtent l="0" t="0" r="9525" b="13970"/>
                <wp:wrapNone/>
                <wp:docPr id="3" name="Text Box 3"/>
                <wp:cNvGraphicFramePr/>
                <a:graphic xmlns:a="http://schemas.openxmlformats.org/drawingml/2006/main">
                  <a:graphicData uri="http://schemas.microsoft.com/office/word/2010/wordprocessingShape">
                    <wps:wsp>
                      <wps:cNvSpPr txBox="1"/>
                      <wps:spPr>
                        <a:xfrm>
                          <a:off x="0" y="0"/>
                          <a:ext cx="2867025" cy="1129030"/>
                        </a:xfrm>
                        <a:prstGeom prst="rect">
                          <a:avLst/>
                        </a:prstGeom>
                        <a:solidFill>
                          <a:srgbClr val="FFFFFF"/>
                        </a:solidFill>
                        <a:ln>
                          <a:noFill/>
                        </a:ln>
                      </wps:spPr>
                      <wps:txbx>
                        <w:txbxContent>
                          <w:p>
                            <w:pPr>
                              <w:jc w:val="center"/>
                            </w:pPr>
                            <w:r>
                              <w:t>………….., ngày….tháng….năm……</w:t>
                            </w:r>
                          </w:p>
                          <w:p>
                            <w:pPr>
                              <w:jc w:val="center"/>
                            </w:pPr>
                            <w:r>
                              <w:t>CÁN BỘ HƯỚNG DẪN</w:t>
                            </w:r>
                          </w:p>
                          <w:p>
                            <w:pPr>
                              <w:jc w:val="center"/>
                              <w:rPr>
                                <w:i/>
                              </w:rPr>
                            </w:pPr>
                            <w:r>
                              <w:rPr>
                                <w:i/>
                              </w:rPr>
                              <w:t>(ký tên)</w:t>
                            </w:r>
                          </w:p>
                          <w:p>
                            <w:pPr>
                              <w:jc w:val="center"/>
                            </w:pPr>
                          </w:p>
                        </w:txbxContent>
                      </wps:txbx>
                      <wps:bodyPr upright="1"/>
                    </wps:wsp>
                  </a:graphicData>
                </a:graphic>
              </wp:anchor>
            </w:drawing>
          </mc:Choice>
          <mc:Fallback>
            <w:pict>
              <v:shape id="_x0000_s1026" o:spid="_x0000_s1026" o:spt="202" type="#_x0000_t202" style="position:absolute;left:0pt;margin-left:243.8pt;margin-top:19.9pt;height:88.9pt;width:225.75pt;z-index:251664384;mso-width-relative:page;mso-height-relative:page;" fillcolor="#FFFFFF" filled="t" stroked="f" coordsize="21600,21600" o:gfxdata="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">
                <v:fill on="t" focussize="0,0"/>
                <v:stroke on="f"/>
                <v:imagedata o:title=""/>
                <o:lock v:ext="edit" aspectratio="f"/>
                <v:textbox>
                  <w:txbxContent>
                    <w:p>
                      <w:pPr>
                        <w:jc w:val="center"/>
                      </w:pPr>
                      <w:r>
                        <w:t>………….., ngày….tháng….năm……</w:t>
                      </w:r>
                    </w:p>
                    <w:p>
                      <w:pPr>
                        <w:jc w:val="center"/>
                      </w:pPr>
                      <w:r>
                        <w:t>CÁN BỘ HƯỚNG DẪN</w:t>
                      </w:r>
                    </w:p>
                    <w:p>
                      <w:pPr>
                        <w:jc w:val="center"/>
                        <w:rPr>
                          <w:i/>
                        </w:rPr>
                      </w:pPr>
                      <w:r>
                        <w:rPr>
                          <w:i/>
                        </w:rPr>
                        <w:t>(ký tên)</w:t>
                      </w:r>
                    </w:p>
                    <w:p>
                      <w:pPr>
                        <w:jc w:val="center"/>
                      </w:pPr>
                    </w:p>
                  </w:txbxContent>
                </v:textbox>
              </v:shape>
            </w:pict>
          </mc:Fallback>
        </mc:AlternateContent>
      </w:r>
      <w:r>
        <w:rPr>
          <w:i/>
          <w:sz w:val="24"/>
          <w:szCs w:val="24"/>
        </w:rPr>
        <mc:AlternateContent>
          <mc:Choice Requires="wps">
            <w:drawing>
              <wp:anchor distT="0" distB="0" distL="114300" distR="114300" simplePos="0" relativeHeight="251663360" behindDoc="0" locked="0" layoutInCell="1" allowOverlap="1">
                <wp:simplePos x="0" y="0"/>
                <wp:positionH relativeFrom="column">
                  <wp:posOffset>25400</wp:posOffset>
                </wp:positionH>
                <wp:positionV relativeFrom="paragraph">
                  <wp:posOffset>347980</wp:posOffset>
                </wp:positionV>
                <wp:extent cx="2667000" cy="94996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2667000" cy="949960"/>
                        </a:xfrm>
                        <a:prstGeom prst="rect">
                          <a:avLst/>
                        </a:prstGeom>
                        <a:solidFill>
                          <a:srgbClr val="FFFFFF"/>
                        </a:solidFill>
                        <a:ln>
                          <a:noFill/>
                        </a:ln>
                      </wps:spPr>
                      <wps:txbx>
                        <w:txbxContent>
                          <w:p>
                            <w:pPr>
                              <w:jc w:val="center"/>
                            </w:pPr>
                            <w:r>
                              <w:t>XÁC NHẬN CỦA CƠ QUAN</w:t>
                            </w:r>
                          </w:p>
                          <w:p>
                            <w:pPr>
                              <w:jc w:val="center"/>
                            </w:pPr>
                            <w:r>
                              <w:t>THỦ TRƯỞNG</w:t>
                            </w:r>
                          </w:p>
                          <w:p>
                            <w:pPr>
                              <w:jc w:val="center"/>
                            </w:pPr>
                            <w:r>
                              <w:rPr>
                                <w:i/>
                              </w:rPr>
                              <w:t>(ký tên, đóng dấu)</w:t>
                            </w:r>
                          </w:p>
                        </w:txbxContent>
                      </wps:txbx>
                      <wps:bodyPr upright="1"/>
                    </wps:wsp>
                  </a:graphicData>
                </a:graphic>
              </wp:anchor>
            </w:drawing>
          </mc:Choice>
          <mc:Fallback>
            <w:pict>
              <v:shape id="_x0000_s1026" o:spid="_x0000_s1026" o:spt="202" type="#_x0000_t202" style="position:absolute;left:0pt;margin-left:2pt;margin-top:27.4pt;height:74.8pt;width:210pt;z-index:251663360;mso-width-relative:page;mso-height-relative:page;" fillcolor="#FFFFFF" filled="t" stroked="f" coordsize="21600,21600" o:gfxdata="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">
                <v:fill on="t" focussize="0,0"/>
                <v:stroke on="f"/>
                <v:imagedata o:title=""/>
                <o:lock v:ext="edit" aspectratio="f"/>
                <v:textbox>
                  <w:txbxContent>
                    <w:p>
                      <w:pPr>
                        <w:jc w:val="center"/>
                      </w:pPr>
                      <w:r>
                        <w:t>XÁC NHẬN CỦA CƠ QUAN</w:t>
                      </w:r>
                    </w:p>
                    <w:p>
                      <w:pPr>
                        <w:jc w:val="center"/>
                      </w:pPr>
                      <w:r>
                        <w:t>THỦ TRƯỞNG</w:t>
                      </w:r>
                    </w:p>
                    <w:p>
                      <w:pPr>
                        <w:jc w:val="center"/>
                      </w:pPr>
                      <w:r>
                        <w:rPr>
                          <w:i/>
                        </w:rPr>
                        <w:t>(ký tên, đóng dấu)</w:t>
                      </w:r>
                    </w:p>
                  </w:txbxContent>
                </v:textbox>
              </v:shape>
            </w:pict>
          </mc:Fallback>
        </mc:AlternateContent>
      </w:r>
      <w:r>
        <w:rPr>
          <w:color w:val="000000"/>
        </w:rPr>
        <w:br w:type="page"/>
      </w:r>
    </w:p>
    <w:p>
      <w:pPr>
        <w:jc w:val="center"/>
        <w:rPr>
          <w:b/>
          <w:color w:val="000000"/>
          <w:sz w:val="28"/>
          <w:szCs w:val="28"/>
        </w:rPr>
      </w:pPr>
      <w:r>
        <w:rPr>
          <w:b/>
          <w:color w:val="000000"/>
          <w:sz w:val="28"/>
          <w:szCs w:val="28"/>
        </w:rPr>
        <w:t xml:space="preserve">NHẬN XÉT </w:t>
      </w:r>
    </w:p>
    <w:p>
      <w:pPr>
        <w:jc w:val="center"/>
        <w:rPr>
          <w:color w:val="000000"/>
          <w:sz w:val="28"/>
          <w:szCs w:val="28"/>
        </w:rPr>
      </w:pPr>
      <w:r>
        <w:rPr>
          <w:b/>
          <w:color w:val="000000"/>
          <w:sz w:val="28"/>
          <w:szCs w:val="28"/>
        </w:rPr>
        <w:t>(Của giảng viên hướng dẫn tại Khoa)</w:t>
      </w:r>
    </w:p>
    <w:p>
      <w:pPr>
        <w:jc w:val="both"/>
        <w:rPr>
          <w:b/>
          <w:color w:val="000000"/>
        </w:rPr>
      </w:pPr>
    </w:p>
    <w:p>
      <w:pPr>
        <w:spacing w:before="240" w:line="312" w:lineRule="auto"/>
        <w:jc w:val="both"/>
        <w:rPr>
          <w:color w:val="000000"/>
        </w:rPr>
      </w:pPr>
      <w:r>
        <w:rPr>
          <w:color w:val="000000"/>
        </w:rPr>
        <w:t>.......................................................................................................................………………………………………………………………………………………………………………………………………………………………………………………………………………………………………………………………………………………………………………………………………………………………………………………………………………………………………………………………………………………………………………………………………………………………………………………………………………………………………………………………………………………………………………………………………………………………………………………………………………………………………………………………………………………………………………………………………………………………………………………………………………………………………………………………………………………………………………………………………………………………………………………………………………</w:t>
      </w:r>
    </w:p>
    <w:p>
      <w:pPr>
        <w:spacing w:before="240" w:line="312" w:lineRule="auto"/>
        <w:jc w:val="both"/>
        <w:rPr>
          <w:b/>
          <w:color w:val="000000"/>
        </w:rPr>
      </w:pPr>
      <w:r>
        <w:rPr>
          <w:b/>
          <w:color w:val="000000"/>
        </w:rPr>
        <w:t xml:space="preserve">Kết luận: Đồng ý hoặc Không đồng ý cho sinh viên nộp báo cáo thực tập. </w:t>
      </w:r>
    </w:p>
    <w:p>
      <w:pPr>
        <w:spacing w:before="240" w:line="312" w:lineRule="auto"/>
        <w:jc w:val="both"/>
        <w:rPr>
          <w:color w:val="000000"/>
        </w:rPr>
      </w:pPr>
      <w:r>
        <w:rPr>
          <w:i/>
          <w:sz w:val="24"/>
          <w:szCs w:val="24"/>
        </w:rPr>
        <mc:AlternateContent>
          <mc:Choice Requires="wps">
            <w:drawing>
              <wp:anchor distT="0" distB="0" distL="114300" distR="114300" simplePos="0" relativeHeight="251665408" behindDoc="0" locked="0" layoutInCell="1" allowOverlap="1">
                <wp:simplePos x="0" y="0"/>
                <wp:positionH relativeFrom="column">
                  <wp:posOffset>2980690</wp:posOffset>
                </wp:positionH>
                <wp:positionV relativeFrom="paragraph">
                  <wp:posOffset>365760</wp:posOffset>
                </wp:positionV>
                <wp:extent cx="2867025" cy="118110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2867025" cy="1181100"/>
                        </a:xfrm>
                        <a:prstGeom prst="rect">
                          <a:avLst/>
                        </a:prstGeom>
                        <a:solidFill>
                          <a:srgbClr val="FFFFFF"/>
                        </a:solidFill>
                        <a:ln>
                          <a:noFill/>
                        </a:ln>
                      </wps:spPr>
                      <wps:txbx>
                        <w:txbxContent>
                          <w:p>
                            <w:pPr>
                              <w:jc w:val="center"/>
                            </w:pPr>
                            <w:r>
                              <w:t>………….., ngày….tháng….năm……</w:t>
                            </w:r>
                          </w:p>
                          <w:p>
                            <w:pPr>
                              <w:jc w:val="center"/>
                            </w:pPr>
                            <w:r>
                              <w:t>CÁN BỘ HƯỚNG DẪN</w:t>
                            </w:r>
                          </w:p>
                          <w:p>
                            <w:pPr>
                              <w:jc w:val="center"/>
                              <w:rPr>
                                <w:i/>
                              </w:rPr>
                            </w:pPr>
                            <w:r>
                              <w:rPr>
                                <w:i/>
                              </w:rPr>
                              <w:t>(ký tên)</w:t>
                            </w:r>
                          </w:p>
                          <w:p>
                            <w:pPr>
                              <w:jc w:val="center"/>
                            </w:pPr>
                          </w:p>
                        </w:txbxContent>
                      </wps:txbx>
                      <wps:bodyPr upright="1"/>
                    </wps:wsp>
                  </a:graphicData>
                </a:graphic>
              </wp:anchor>
            </w:drawing>
          </mc:Choice>
          <mc:Fallback>
            <w:pict>
              <v:shape id="_x0000_s1026" o:spid="_x0000_s1026" o:spt="202" type="#_x0000_t202" style="position:absolute;left:0pt;margin-left:234.7pt;margin-top:28.8pt;height:93pt;width:225.75pt;z-index:251665408;mso-width-relative:page;mso-height-relative:page;" fillcolor="#FFFFFF" filled="t" stroked="f" coordsize="21600,21600" o:gfxdata="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Bqex24swEAAHcDAAAOAAAAAAAAAAEAIAAAAD0B&#10;AABkcnMvZTJvRG9jLnhtbFBLAQIUABQAAAAIAIdO4kB8VHdR2AAAAAoBAAAPAAAAAAAAAAEAIAAA&#10;ADgAAABkcnMvZG93bnJldi54bWxQSwECFAAKAAAAAACHTuJAAAAAAAAAAAAAAAAABAAAAAAAAAAA&#10;ABAAAAAWAAAAZHJzL1BLBQYAAAAABgAGAFkBAABiBQAAAAA=&#10;">
                <v:fill on="t" focussize="0,0"/>
                <v:stroke on="f"/>
                <v:imagedata o:title=""/>
                <o:lock v:ext="edit" aspectratio="f"/>
                <v:textbox>
                  <w:txbxContent>
                    <w:p>
                      <w:pPr>
                        <w:jc w:val="center"/>
                      </w:pPr>
                      <w:r>
                        <w:t>………….., ngày….tháng….năm……</w:t>
                      </w:r>
                    </w:p>
                    <w:p>
                      <w:pPr>
                        <w:jc w:val="center"/>
                      </w:pPr>
                      <w:r>
                        <w:t>CÁN BỘ HƯỚNG DẪN</w:t>
                      </w:r>
                    </w:p>
                    <w:p>
                      <w:pPr>
                        <w:jc w:val="center"/>
                        <w:rPr>
                          <w:i/>
                        </w:rPr>
                      </w:pPr>
                      <w:r>
                        <w:rPr>
                          <w:i/>
                        </w:rPr>
                        <w:t>(ký tên)</w:t>
                      </w:r>
                    </w:p>
                    <w:p>
                      <w:pPr>
                        <w:jc w:val="center"/>
                      </w:pPr>
                    </w:p>
                  </w:txbxContent>
                </v:textbox>
              </v:shape>
            </w:pict>
          </mc:Fallback>
        </mc:AlternateContent>
      </w:r>
    </w:p>
    <w:p>
      <w:pPr>
        <w:rPr>
          <w:color w:val="000000"/>
        </w:rPr>
      </w:pPr>
      <w:r>
        <w:rPr>
          <w:color w:val="000000"/>
        </w:rPr>
        <w:br w:type="page"/>
      </w:r>
    </w:p>
    <w:p>
      <w:pPr>
        <w:rPr>
          <w:color w:val="000000"/>
        </w:rPr>
      </w:pPr>
    </w:p>
    <w:p>
      <w:pPr>
        <w:jc w:val="center"/>
        <w:rPr>
          <w:b/>
          <w:color w:val="000000"/>
          <w:sz w:val="28"/>
          <w:szCs w:val="28"/>
        </w:rPr>
      </w:pPr>
      <w:r>
        <w:rPr>
          <w:b/>
          <w:color w:val="000000"/>
          <w:sz w:val="28"/>
          <w:szCs w:val="28"/>
        </w:rPr>
        <w:t xml:space="preserve">NHẬN XÉT </w:t>
      </w:r>
    </w:p>
    <w:p>
      <w:pPr>
        <w:jc w:val="center"/>
        <w:rPr>
          <w:color w:val="000000"/>
          <w:sz w:val="28"/>
          <w:szCs w:val="28"/>
        </w:rPr>
      </w:pPr>
      <w:r>
        <w:rPr>
          <w:b/>
          <w:color w:val="000000"/>
          <w:sz w:val="28"/>
          <w:szCs w:val="28"/>
        </w:rPr>
        <w:t>(Của giảng viên phản biện)</w:t>
      </w:r>
    </w:p>
    <w:p>
      <w:pPr>
        <w:spacing w:before="240" w:line="312" w:lineRule="auto"/>
        <w:jc w:val="both"/>
        <w:rPr>
          <w:color w:val="000000"/>
        </w:rPr>
      </w:pPr>
      <w:r>
        <w:rPr>
          <w:color w:val="000000"/>
        </w:rPr>
        <w:t>.......................................................................................................................………………………………………………………………………………………………………………………………………………………………………………………………………………………………………………………………………………………………………………………………………………………………………………………………………………………………………………………………………………………………………………………………………………………………………………………………………………………………………………………………………………………………………………………………………………………………………………………………………………………………………………………………………………………………………………………………………………………………………………………………………………………………………………………………………………………………………………………………………………………………………………………………………………</w:t>
      </w:r>
    </w:p>
    <w:p>
      <w:pPr>
        <w:spacing w:before="240" w:line="312" w:lineRule="auto"/>
        <w:jc w:val="both"/>
        <w:rPr>
          <w:color w:val="000000"/>
        </w:rPr>
      </w:pPr>
      <w:r>
        <w:rPr>
          <w:color w:val="000000"/>
        </w:rPr>
        <w:t xml:space="preserve"> </w:t>
      </w:r>
    </w:p>
    <w:p>
      <w:pPr>
        <w:rPr>
          <w:color w:val="000000"/>
        </w:rPr>
      </w:pPr>
      <w:r>
        <w:rPr>
          <w:i/>
          <w:sz w:val="24"/>
          <w:szCs w:val="24"/>
        </w:rPr>
        <mc:AlternateContent>
          <mc:Choice Requires="wps">
            <w:drawing>
              <wp:anchor distT="0" distB="0" distL="114300" distR="114300" simplePos="0" relativeHeight="251666432" behindDoc="0" locked="0" layoutInCell="1" allowOverlap="1">
                <wp:simplePos x="0" y="0"/>
                <wp:positionH relativeFrom="column">
                  <wp:posOffset>2948940</wp:posOffset>
                </wp:positionH>
                <wp:positionV relativeFrom="paragraph">
                  <wp:posOffset>304165</wp:posOffset>
                </wp:positionV>
                <wp:extent cx="2867025" cy="1224280"/>
                <wp:effectExtent l="0" t="0" r="9525" b="13970"/>
                <wp:wrapNone/>
                <wp:docPr id="7" name="Text Box 7"/>
                <wp:cNvGraphicFramePr/>
                <a:graphic xmlns:a="http://schemas.openxmlformats.org/drawingml/2006/main">
                  <a:graphicData uri="http://schemas.microsoft.com/office/word/2010/wordprocessingShape">
                    <wps:wsp>
                      <wps:cNvSpPr txBox="1"/>
                      <wps:spPr>
                        <a:xfrm>
                          <a:off x="0" y="0"/>
                          <a:ext cx="2867025" cy="1224280"/>
                        </a:xfrm>
                        <a:prstGeom prst="rect">
                          <a:avLst/>
                        </a:prstGeom>
                        <a:solidFill>
                          <a:srgbClr val="FFFFFF"/>
                        </a:solidFill>
                        <a:ln>
                          <a:noFill/>
                        </a:ln>
                      </wps:spPr>
                      <wps:txbx>
                        <w:txbxContent>
                          <w:p>
                            <w:pPr>
                              <w:jc w:val="center"/>
                            </w:pPr>
                            <w:r>
                              <w:t>………….., ngày….tháng….năm……</w:t>
                            </w:r>
                          </w:p>
                          <w:p>
                            <w:pPr>
                              <w:jc w:val="center"/>
                            </w:pPr>
                            <w:r>
                              <w:t>NGƯỜI NHẬN XÉT</w:t>
                            </w:r>
                          </w:p>
                          <w:p>
                            <w:pPr>
                              <w:jc w:val="center"/>
                              <w:rPr>
                                <w:i/>
                              </w:rPr>
                            </w:pPr>
                            <w:r>
                              <w:rPr>
                                <w:i/>
                              </w:rPr>
                              <w:t>(ký tên)</w:t>
                            </w:r>
                          </w:p>
                          <w:p>
                            <w:pPr>
                              <w:jc w:val="center"/>
                            </w:pPr>
                          </w:p>
                        </w:txbxContent>
                      </wps:txbx>
                      <wps:bodyPr upright="1"/>
                    </wps:wsp>
                  </a:graphicData>
                </a:graphic>
              </wp:anchor>
            </w:drawing>
          </mc:Choice>
          <mc:Fallback>
            <w:pict>
              <v:shape id="_x0000_s1026" o:spid="_x0000_s1026" o:spt="202" type="#_x0000_t202" style="position:absolute;left:0pt;margin-left:232.2pt;margin-top:23.95pt;height:96.4pt;width:225.75pt;z-index:251666432;mso-width-relative:page;mso-height-relative:page;" fillcolor="#FFFFFF" filled="t" stroked="f" coordsize="21600,21600" o:gfxdata="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">
                <v:fill on="t" focussize="0,0"/>
                <v:stroke on="f"/>
                <v:imagedata o:title=""/>
                <o:lock v:ext="edit" aspectratio="f"/>
                <v:textbox>
                  <w:txbxContent>
                    <w:p>
                      <w:pPr>
                        <w:jc w:val="center"/>
                      </w:pPr>
                      <w:r>
                        <w:t>………….., ngày….tháng….năm……</w:t>
                      </w:r>
                    </w:p>
                    <w:p>
                      <w:pPr>
                        <w:jc w:val="center"/>
                      </w:pPr>
                      <w:r>
                        <w:t>NGƯỜI NHẬN XÉT</w:t>
                      </w:r>
                    </w:p>
                    <w:p>
                      <w:pPr>
                        <w:jc w:val="center"/>
                        <w:rPr>
                          <w:i/>
                        </w:rPr>
                      </w:pPr>
                      <w:r>
                        <w:rPr>
                          <w:i/>
                        </w:rPr>
                        <w:t>(ký tên)</w:t>
                      </w:r>
                    </w:p>
                    <w:p>
                      <w:pPr>
                        <w:jc w:val="center"/>
                      </w:pPr>
                    </w:p>
                  </w:txbxContent>
                </v:textbox>
              </v:shape>
            </w:pict>
          </mc:Fallback>
        </mc:AlternateContent>
      </w:r>
      <w:r>
        <w:rPr>
          <w:color w:val="000000"/>
        </w:rPr>
        <w:br w:type="page"/>
      </w:r>
    </w:p>
    <w:p>
      <w:pPr>
        <w:spacing w:before="120" w:after="120"/>
        <w:jc w:val="center"/>
        <w:rPr>
          <w:b/>
          <w:sz w:val="28"/>
          <w:szCs w:val="28"/>
        </w:rPr>
      </w:pPr>
      <w:r>
        <w:rPr>
          <w:b/>
          <w:sz w:val="28"/>
          <w:szCs w:val="28"/>
        </w:rPr>
        <w:t>LỊCH LÀM VIỆC</w:t>
      </w:r>
    </w:p>
    <w:p>
      <w:pPr>
        <w:spacing w:before="120" w:after="120"/>
        <w:jc w:val="center"/>
      </w:pPr>
      <w:r>
        <w:t>(Của Sinh viên tại nơi thực tập)</w:t>
      </w:r>
    </w:p>
    <w:p>
      <w:pPr>
        <w:tabs>
          <w:tab w:val="left" w:leader="dot" w:pos="9781"/>
        </w:tabs>
        <w:spacing w:line="360" w:lineRule="auto"/>
      </w:pPr>
      <w:r>
        <w:t>Họ và tên sinh viên:</w:t>
      </w:r>
      <w:r>
        <w:rPr>
          <w:rFonts w:hint="default" w:ascii="Times New Roman"/>
          <w:lang w:val="vi-VN"/>
        </w:rPr>
        <w:t xml:space="preserve"> Nguyễn Văn Sang</w:t>
      </w:r>
      <w:r>
        <w:tab/>
      </w:r>
    </w:p>
    <w:p>
      <w:pPr>
        <w:tabs>
          <w:tab w:val="left" w:leader="dot" w:pos="9781"/>
        </w:tabs>
        <w:spacing w:line="360" w:lineRule="auto"/>
      </w:pPr>
      <w:r>
        <w:t>Đơn vị thực tập:</w:t>
      </w:r>
      <w:r>
        <w:rPr>
          <w:rFonts w:hint="default" w:ascii="Times New Roman"/>
          <w:lang w:val="vi-VN"/>
        </w:rPr>
        <w:t xml:space="preserve"> Công Ty Hoàng Khang Icotech</w:t>
      </w:r>
      <w:r>
        <w:tab/>
      </w:r>
    </w:p>
    <w:p>
      <w:pPr>
        <w:tabs>
          <w:tab w:val="left" w:leader="dot" w:pos="9781"/>
        </w:tabs>
        <w:spacing w:line="360" w:lineRule="auto"/>
      </w:pPr>
      <w:r>
        <w:t>Họ và tên người hướng dẫn (đơn vị thực tập):</w:t>
      </w:r>
      <w:r>
        <w:rPr>
          <w:rFonts w:hint="default" w:ascii="Times New Roman"/>
          <w:lang w:val="vi-VN"/>
        </w:rPr>
        <w:t xml:space="preserve"> Trần Minh Hoàn</w:t>
      </w:r>
      <w:r>
        <w:tab/>
      </w:r>
    </w:p>
    <w:p>
      <w:pPr>
        <w:tabs>
          <w:tab w:val="left" w:leader="dot" w:pos="9781"/>
        </w:tabs>
        <w:spacing w:line="360" w:lineRule="auto"/>
        <w:rPr>
          <w:rFonts w:hint="default"/>
          <w:lang w:val="vi-VN"/>
        </w:rPr>
      </w:pPr>
      <w:r>
        <w:t>Thời gian thực tập từ ngày</w:t>
      </w:r>
      <w:r>
        <w:rPr>
          <w:rFonts w:hint="default" w:ascii="Times New Roman"/>
          <w:lang w:val="vi-VN"/>
        </w:rPr>
        <w:t xml:space="preserve"> 13</w:t>
      </w:r>
      <w:r>
        <w:t xml:space="preserve"> tháng</w:t>
      </w:r>
      <w:r>
        <w:rPr>
          <w:rFonts w:hint="default" w:ascii="Times New Roman"/>
          <w:lang w:val="vi-VN"/>
        </w:rPr>
        <w:t xml:space="preserve"> 04</w:t>
      </w:r>
      <w:r>
        <w:t xml:space="preserve"> năm 2</w:t>
      </w:r>
      <w:r>
        <w:rPr>
          <w:rFonts w:hint="default" w:ascii="Times New Roman"/>
          <w:lang w:val="vi-VN"/>
        </w:rPr>
        <w:t>026</w:t>
      </w:r>
      <w:r>
        <w:t xml:space="preserve"> đến ngày </w:t>
      </w:r>
      <w:r>
        <w:rPr>
          <w:rFonts w:hint="default" w:ascii="Times New Roman"/>
          <w:lang w:val="vi-VN"/>
        </w:rPr>
        <w:t>25</w:t>
      </w:r>
      <w:r>
        <w:t xml:space="preserve"> tháng </w:t>
      </w:r>
      <w:r>
        <w:rPr>
          <w:rFonts w:hint="default" w:ascii="Times New Roman"/>
          <w:lang w:val="vi-VN"/>
        </w:rPr>
        <w:t>06</w:t>
      </w:r>
      <w:r>
        <w:t xml:space="preserve"> năm 20</w:t>
      </w:r>
      <w:r>
        <w:rPr>
          <w:rFonts w:hint="default" w:ascii="Times New Roman"/>
          <w:lang w:val="vi-VN"/>
        </w:rPr>
        <w:t>26</w:t>
      </w:r>
    </w:p>
    <w:tbl>
      <w:tblPr>
        <w:tblStyle w:val="13"/>
        <w:tblW w:w="9690" w:type="dxa"/>
        <w:tblInd w:w="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6"/>
        <w:gridCol w:w="3874"/>
        <w:gridCol w:w="2333"/>
        <w:gridCol w:w="22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6" w:type="dxa"/>
            <w:shd w:val="clear" w:color="auto" w:fill="F2F2F2"/>
            <w:noWrap w:val="0"/>
            <w:tcMar>
              <w:left w:w="28" w:type="dxa"/>
              <w:right w:w="28" w:type="dxa"/>
            </w:tcMar>
            <w:vAlign w:val="center"/>
          </w:tcPr>
          <w:p>
            <w:pPr>
              <w:jc w:val="center"/>
            </w:pPr>
            <w:r>
              <w:t>Tuần</w:t>
            </w:r>
          </w:p>
        </w:tc>
        <w:tc>
          <w:tcPr>
            <w:tcW w:w="3874" w:type="dxa"/>
            <w:shd w:val="clear" w:color="auto" w:fill="F2F2F2"/>
            <w:noWrap w:val="0"/>
            <w:tcMar>
              <w:left w:w="28" w:type="dxa"/>
              <w:right w:w="28" w:type="dxa"/>
            </w:tcMar>
            <w:vAlign w:val="center"/>
          </w:tcPr>
          <w:p>
            <w:pPr>
              <w:jc w:val="center"/>
            </w:pPr>
            <w:r>
              <w:t xml:space="preserve">Nội dung </w:t>
            </w:r>
          </w:p>
          <w:p>
            <w:pPr>
              <w:jc w:val="center"/>
            </w:pPr>
            <w:r>
              <w:t>công việc được giao</w:t>
            </w:r>
          </w:p>
        </w:tc>
        <w:tc>
          <w:tcPr>
            <w:tcW w:w="2333" w:type="dxa"/>
            <w:shd w:val="clear" w:color="auto" w:fill="F2F2F2"/>
            <w:noWrap w:val="0"/>
            <w:tcMar>
              <w:left w:w="28" w:type="dxa"/>
              <w:right w:w="28" w:type="dxa"/>
            </w:tcMar>
            <w:vAlign w:val="center"/>
          </w:tcPr>
          <w:p>
            <w:pPr>
              <w:jc w:val="center"/>
            </w:pPr>
            <w:r>
              <w:t>Tự nhận xét về mức độ hoàn thành</w:t>
            </w:r>
          </w:p>
        </w:tc>
        <w:tc>
          <w:tcPr>
            <w:tcW w:w="2217" w:type="dxa"/>
            <w:shd w:val="clear" w:color="auto" w:fill="F2F2F2"/>
            <w:noWrap w:val="0"/>
            <w:tcMar>
              <w:left w:w="28" w:type="dxa"/>
              <w:right w:w="28" w:type="dxa"/>
            </w:tcMar>
            <w:vAlign w:val="center"/>
          </w:tcPr>
          <w:p>
            <w:pPr>
              <w:jc w:val="center"/>
            </w:pPr>
            <w:r>
              <w:t xml:space="preserve">Nhận xét của </w:t>
            </w:r>
          </w:p>
          <w:p>
            <w:pPr>
              <w:jc w:val="center"/>
            </w:pPr>
            <w:r>
              <w:t>CB hướng dẫn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1</w:t>
            </w:r>
          </w:p>
          <w:p>
            <w:pPr>
              <w:jc w:val="center"/>
              <w:rPr>
                <w:rFonts w:hint="default"/>
                <w:lang w:val="vi-VN"/>
              </w:rPr>
            </w:pPr>
            <w:r>
              <w:t>Từ ngày</w:t>
            </w:r>
            <w:r>
              <w:rPr>
                <w:rFonts w:hint="default" w:ascii="Times New Roman"/>
                <w:lang w:val="vi-VN"/>
              </w:rPr>
              <w:t xml:space="preserve"> </w:t>
            </w:r>
            <w:r>
              <w:rPr>
                <w:rFonts w:hint="default" w:ascii="Times New Roman"/>
                <w:b w:val="0"/>
                <w:bCs w:val="0"/>
                <w:lang w:val="vi-VN"/>
              </w:rPr>
              <w:t>13/04</w:t>
            </w:r>
          </w:p>
          <w:p>
            <w:pPr>
              <w:jc w:val="center"/>
              <w:rPr>
                <w:rFonts w:hint="default"/>
                <w:lang w:val="vi-VN"/>
              </w:rPr>
            </w:pPr>
            <w:r>
              <w:t>đến ngày</w:t>
            </w:r>
            <w:r>
              <w:rPr>
                <w:rFonts w:hint="default" w:ascii="Times New Roman"/>
                <w:lang w:val="vi-VN"/>
              </w:rPr>
              <w:t xml:space="preserve"> </w:t>
            </w:r>
            <w:r>
              <w:rPr>
                <w:rFonts w:hint="default" w:ascii="Times New Roman"/>
                <w:b w:val="0"/>
                <w:bCs w:val="0"/>
                <w:lang w:val="vi-VN"/>
              </w:rPr>
              <w:t>17/04</w:t>
            </w:r>
          </w:p>
        </w:tc>
        <w:tc>
          <w:tcPr>
            <w:tcW w:w="3874" w:type="dxa"/>
            <w:noWrap w:val="0"/>
            <w:vAlign w:val="top"/>
          </w:tcPr>
          <w:p>
            <w:pPr>
              <w:jc w:val="both"/>
              <w:rPr>
                <w:rFonts w:hint="default"/>
                <w:lang w:val="vi-VN"/>
              </w:rPr>
            </w:pPr>
            <w:r>
              <w:rPr>
                <w:rFonts w:hint="default" w:ascii="Times New Roman"/>
                <w:lang w:val="vi-VN"/>
              </w:rPr>
              <w:t>Tìm hiểu về Laravel gồm cấu trúc dự án, mô hình MVC, route, controller, model, migration, seeder, file .env, Artisan command và cách làm việc với database.</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2</w:t>
            </w:r>
          </w:p>
          <w:p>
            <w:pPr>
              <w:jc w:val="center"/>
              <w:rPr>
                <w:rFonts w:hint="default"/>
                <w:lang w:val="vi-VN"/>
              </w:rPr>
            </w:pPr>
            <w:r>
              <w:t>Từ ngày</w:t>
            </w:r>
            <w:r>
              <w:rPr>
                <w:rFonts w:hint="default" w:ascii="Times New Roman"/>
                <w:lang w:val="vi-VN"/>
              </w:rPr>
              <w:t xml:space="preserve"> 20/04</w:t>
            </w:r>
          </w:p>
          <w:p>
            <w:pPr>
              <w:jc w:val="center"/>
              <w:rPr>
                <w:rFonts w:hint="default"/>
                <w:lang w:val="vi-VN"/>
              </w:rPr>
            </w:pPr>
            <w:r>
              <w:t>đến ngày</w:t>
            </w:r>
            <w:r>
              <w:rPr>
                <w:rFonts w:hint="default" w:ascii="Times New Roman"/>
                <w:lang w:val="vi-VN"/>
              </w:rPr>
              <w:t xml:space="preserve"> 24/04</w:t>
            </w:r>
          </w:p>
        </w:tc>
        <w:tc>
          <w:tcPr>
            <w:tcW w:w="3874" w:type="dxa"/>
            <w:noWrap w:val="0"/>
            <w:vAlign w:val="top"/>
          </w:tcPr>
          <w:p>
            <w:pPr>
              <w:jc w:val="both"/>
            </w:pPr>
            <w:r>
              <w:rPr>
                <w:rFonts w:hint="default" w:ascii="Times New Roman"/>
                <w:lang w:val="vi-VN"/>
              </w:rPr>
              <w:t>Tìm hiểu Seeder trong Laravel để tạo dữ liệu mẫu tự động cho database, phục vụ quá trình kiểm thử mà không cần nhập dữ liệu thủ công.</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3</w:t>
            </w:r>
          </w:p>
          <w:p>
            <w:pPr>
              <w:jc w:val="center"/>
              <w:rPr>
                <w:rFonts w:hint="default"/>
                <w:lang w:val="vi-VN"/>
              </w:rPr>
            </w:pPr>
            <w:r>
              <w:t>Từ ngày</w:t>
            </w:r>
            <w:r>
              <w:rPr>
                <w:rFonts w:hint="default" w:ascii="Times New Roman"/>
                <w:lang w:val="vi-VN"/>
              </w:rPr>
              <w:t xml:space="preserve"> 27/04</w:t>
            </w:r>
          </w:p>
          <w:p>
            <w:pPr>
              <w:jc w:val="center"/>
              <w:rPr>
                <w:rFonts w:hint="default"/>
                <w:lang w:val="vi-VN"/>
              </w:rPr>
            </w:pPr>
            <w:r>
              <w:t>đến ngày</w:t>
            </w:r>
            <w:r>
              <w:rPr>
                <w:rFonts w:hint="default" w:ascii="Times New Roman"/>
                <w:lang w:val="vi-VN"/>
              </w:rPr>
              <w:t xml:space="preserve"> 01/05</w:t>
            </w:r>
          </w:p>
        </w:tc>
        <w:tc>
          <w:tcPr>
            <w:tcW w:w="3874" w:type="dxa"/>
            <w:noWrap w:val="0"/>
            <w:vAlign w:val="top"/>
          </w:tcPr>
          <w:p>
            <w:pPr>
              <w:jc w:val="both"/>
            </w:pPr>
            <w:r>
              <w:rPr>
                <w:rFonts w:hint="default"/>
              </w:rPr>
              <w:t>Tìm hiểu Playwright để phục vụ kiểm thử tự động website, gồm cài đặt công cụ, viết test case cơ bản, sử dụng locator, thao tác form, kiểm tra dữ liệu hiển thị và chờ trang tải xong.</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4</w:t>
            </w:r>
          </w:p>
          <w:p>
            <w:pPr>
              <w:jc w:val="center"/>
              <w:rPr>
                <w:rFonts w:hint="default"/>
                <w:lang w:val="vi-VN"/>
              </w:rPr>
            </w:pPr>
            <w:r>
              <w:t>Từ ngày</w:t>
            </w:r>
            <w:r>
              <w:rPr>
                <w:rFonts w:hint="default" w:ascii="Times New Roman"/>
                <w:lang w:val="vi-VN"/>
              </w:rPr>
              <w:t xml:space="preserve"> 04/05 </w:t>
            </w:r>
          </w:p>
          <w:p>
            <w:pPr>
              <w:jc w:val="center"/>
              <w:rPr>
                <w:rFonts w:hint="default"/>
                <w:lang w:val="vi-VN"/>
              </w:rPr>
            </w:pPr>
            <w:r>
              <w:t>đến ngày</w:t>
            </w:r>
            <w:r>
              <w:rPr>
                <w:rFonts w:hint="default" w:ascii="Times New Roman"/>
                <w:lang w:val="vi-VN"/>
              </w:rPr>
              <w:t xml:space="preserve"> 08/05</w:t>
            </w:r>
          </w:p>
        </w:tc>
        <w:tc>
          <w:tcPr>
            <w:tcW w:w="3874" w:type="dxa"/>
            <w:noWrap w:val="0"/>
            <w:vAlign w:val="top"/>
          </w:tcPr>
          <w:p>
            <w:pPr>
              <w:jc w:val="both"/>
            </w:pPr>
            <w:r>
              <w:rPr>
                <w:rFonts w:hint="default"/>
              </w:rPr>
              <w:t>Tìm hiểu cách viết báo cáo test case, gồm xác định chức năng cần kiểm thử, bước thực hiện, dữ liệu đầu vào, kết quả mong muốn, kết quả thực tế, trạng thái Pass/Fail và cách mô tả lỗi khi phát sinh.</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5</w:t>
            </w:r>
          </w:p>
          <w:p>
            <w:pPr>
              <w:jc w:val="center"/>
              <w:rPr>
                <w:rFonts w:hint="default"/>
                <w:lang w:val="vi-VN"/>
              </w:rPr>
            </w:pPr>
            <w:r>
              <w:t>Từ ngày</w:t>
            </w:r>
            <w:r>
              <w:rPr>
                <w:rFonts w:hint="default" w:ascii="Times New Roman"/>
                <w:lang w:val="vi-VN"/>
              </w:rPr>
              <w:t xml:space="preserve"> 11/05</w:t>
            </w:r>
          </w:p>
          <w:p>
            <w:pPr>
              <w:jc w:val="center"/>
              <w:rPr>
                <w:rFonts w:hint="default"/>
                <w:lang w:val="vi-VN"/>
              </w:rPr>
            </w:pPr>
            <w:r>
              <w:t>đến ngày</w:t>
            </w:r>
            <w:r>
              <w:rPr>
                <w:rFonts w:hint="default" w:ascii="Times New Roman"/>
                <w:lang w:val="vi-VN"/>
              </w:rPr>
              <w:t xml:space="preserve"> 15/05</w:t>
            </w:r>
          </w:p>
        </w:tc>
        <w:tc>
          <w:tcPr>
            <w:tcW w:w="3874" w:type="dxa"/>
            <w:noWrap w:val="0"/>
            <w:vAlign w:val="top"/>
          </w:tcPr>
          <w:p>
            <w:pPr>
              <w:jc w:val="both"/>
            </w:pPr>
            <w:r>
              <w:rPr>
                <w:rFonts w:hint="default"/>
              </w:rPr>
              <w:t>Xây dựng website bán hàng đơn giản Sàn Tín Vi En, gồm các chức năng cơ bản như hiển thị sản phẩm, xem chi tiết sản phẩm, tìm kiếm, giỏ hàng, đăng nhập/đăng ký và quản lý đơn hàng.</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6</w:t>
            </w:r>
          </w:p>
          <w:p>
            <w:pPr>
              <w:jc w:val="center"/>
              <w:rPr>
                <w:rFonts w:hint="default"/>
                <w:lang w:val="vi-VN"/>
              </w:rPr>
            </w:pPr>
            <w:r>
              <w:t>Từ ngày</w:t>
            </w:r>
            <w:r>
              <w:rPr>
                <w:rFonts w:hint="default" w:ascii="Times New Roman"/>
                <w:lang w:val="vi-VN"/>
              </w:rPr>
              <w:t xml:space="preserve"> 18/05</w:t>
            </w:r>
          </w:p>
          <w:p>
            <w:pPr>
              <w:jc w:val="center"/>
              <w:rPr>
                <w:rFonts w:hint="default"/>
                <w:lang w:val="vi-VN"/>
              </w:rPr>
            </w:pPr>
            <w:r>
              <w:t>đến ngày</w:t>
            </w:r>
            <w:r>
              <w:rPr>
                <w:rFonts w:hint="default" w:ascii="Times New Roman"/>
                <w:lang w:val="vi-VN"/>
              </w:rPr>
              <w:t xml:space="preserve"> 22/05</w:t>
            </w:r>
          </w:p>
        </w:tc>
        <w:tc>
          <w:tcPr>
            <w:tcW w:w="3874" w:type="dxa"/>
            <w:noWrap w:val="0"/>
            <w:vAlign w:val="top"/>
          </w:tcPr>
          <w:p>
            <w:pPr>
              <w:jc w:val="both"/>
            </w:pPr>
            <w:r>
              <w:rPr>
                <w:rFonts w:hint="default"/>
              </w:rPr>
              <w:t>Xây dựng thêm các chức năng cho website Sàn Tín Vi En như trang quản trị admin, chức năng thanh toán, danh sách sản phẩm yêu thích và bộ lọc sản phẩm để hỗ trợ người dùng tìm kiếm, mua hàng và quản lý hệ thống thuận tiện hơn.</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b/>
              </w:rPr>
            </w:pPr>
            <w:r>
              <w:rPr>
                <w:b/>
              </w:rPr>
              <w:t>7</w:t>
            </w:r>
          </w:p>
          <w:p>
            <w:pPr>
              <w:jc w:val="center"/>
              <w:rPr>
                <w:rFonts w:hint="default"/>
                <w:lang w:val="vi-VN"/>
              </w:rPr>
            </w:pPr>
            <w:r>
              <w:t>Từ ngày</w:t>
            </w:r>
            <w:r>
              <w:rPr>
                <w:rFonts w:hint="default" w:ascii="Times New Roman"/>
                <w:lang w:val="vi-VN"/>
              </w:rPr>
              <w:t xml:space="preserve"> 25/05</w:t>
            </w:r>
          </w:p>
          <w:p>
            <w:pPr>
              <w:jc w:val="center"/>
              <w:rPr>
                <w:rFonts w:hint="default"/>
                <w:b/>
                <w:lang w:val="vi-VN"/>
              </w:rPr>
            </w:pPr>
            <w:r>
              <w:t>đến ngày</w:t>
            </w:r>
            <w:r>
              <w:rPr>
                <w:rFonts w:hint="default" w:ascii="Times New Roman"/>
                <w:lang w:val="vi-VN"/>
              </w:rPr>
              <w:t xml:space="preserve"> 29/05</w:t>
            </w:r>
          </w:p>
        </w:tc>
        <w:tc>
          <w:tcPr>
            <w:tcW w:w="3874" w:type="dxa"/>
            <w:noWrap w:val="0"/>
            <w:vAlign w:val="top"/>
          </w:tcPr>
          <w:p>
            <w:pPr>
              <w:jc w:val="both"/>
            </w:pPr>
            <w:r>
              <w:rPr>
                <w:rFonts w:hint="default"/>
              </w:rPr>
              <w:t>Tham gia vào dự án thực tế của công ty và thực hiện kiểm thử thủ công. Nội dung công việc gồm kiểm tra các chức năng trên hệ thống, ghi nhận lỗi phát sinh, mô tả kết quả hiện tại, kết quả mong muốn và hỗ trợ đảm bảo chất lượng sản phẩm.</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8</w:t>
            </w:r>
          </w:p>
          <w:p>
            <w:pPr>
              <w:jc w:val="center"/>
              <w:rPr>
                <w:rFonts w:hint="default"/>
                <w:lang w:val="vi-VN"/>
              </w:rPr>
            </w:pPr>
            <w:r>
              <w:t>Từ ngày</w:t>
            </w:r>
            <w:r>
              <w:rPr>
                <w:rFonts w:hint="default" w:ascii="Times New Roman"/>
                <w:lang w:val="vi-VN"/>
              </w:rPr>
              <w:t xml:space="preserve"> 01/06</w:t>
            </w:r>
          </w:p>
          <w:p>
            <w:pPr>
              <w:jc w:val="center"/>
              <w:rPr>
                <w:rFonts w:hint="default"/>
                <w:lang w:val="vi-VN"/>
              </w:rPr>
            </w:pPr>
            <w:r>
              <w:t>đến ngày</w:t>
            </w:r>
            <w:r>
              <w:rPr>
                <w:rFonts w:hint="default" w:ascii="Times New Roman"/>
                <w:lang w:val="vi-VN"/>
              </w:rPr>
              <w:t xml:space="preserve"> 05/06</w:t>
            </w:r>
          </w:p>
        </w:tc>
        <w:tc>
          <w:tcPr>
            <w:tcW w:w="3874" w:type="dxa"/>
            <w:noWrap w:val="0"/>
            <w:vAlign w:val="top"/>
          </w:tcPr>
          <w:p>
            <w:pPr>
              <w:jc w:val="both"/>
              <w:rPr>
                <w:rFonts w:hint="default"/>
              </w:rPr>
            </w:pPr>
            <w:r>
              <w:rPr>
                <w:rFonts w:hint="default"/>
              </w:rPr>
              <w:t>Học cách sử dụng Playwright để áp dụng vào kiểm thử tự động trong dự án của công ty, gồm viết test case, thao tác với giao diện, kiểm tra dữ liệu hiển thị và hỗ trợ kiểm thử các chức năng trên hệ thống.</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9</w:t>
            </w:r>
          </w:p>
          <w:p>
            <w:pPr>
              <w:jc w:val="center"/>
              <w:rPr>
                <w:rFonts w:hint="default"/>
                <w:lang w:val="vi-VN"/>
              </w:rPr>
            </w:pPr>
            <w:r>
              <w:t>Từ ngày</w:t>
            </w:r>
            <w:r>
              <w:rPr>
                <w:rFonts w:hint="default" w:ascii="Times New Roman"/>
                <w:lang w:val="vi-VN"/>
              </w:rPr>
              <w:t xml:space="preserve"> 08/06</w:t>
            </w:r>
          </w:p>
          <w:p>
            <w:pPr>
              <w:jc w:val="center"/>
            </w:pPr>
            <w:r>
              <w:t>đến ngày</w:t>
            </w:r>
            <w:r>
              <w:rPr>
                <w:rFonts w:hint="default" w:ascii="Times New Roman"/>
                <w:lang w:val="vi-VN"/>
              </w:rPr>
              <w:t xml:space="preserve"> 12/06</w:t>
            </w:r>
          </w:p>
        </w:tc>
        <w:tc>
          <w:tcPr>
            <w:tcW w:w="3874" w:type="dxa"/>
            <w:noWrap w:val="0"/>
            <w:vAlign w:val="top"/>
          </w:tcPr>
          <w:p>
            <w:pPr>
              <w:jc w:val="both"/>
              <w:rPr>
                <w:rFonts w:hint="default"/>
              </w:rPr>
            </w:pPr>
            <w:r>
              <w:rPr>
                <w:rFonts w:hint="default"/>
              </w:rPr>
              <w:t>Học cách sử dụng Playwright để kiểm thử API, gồm gửi request, kiểm tra status code, kiểm tra dữ liệu trả về và đối chiếu kết quả API với yêu cầu của hệ thống.</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10</w:t>
            </w:r>
          </w:p>
          <w:p>
            <w:pPr>
              <w:jc w:val="center"/>
              <w:rPr>
                <w:rFonts w:hint="default"/>
                <w:lang w:val="vi-VN"/>
              </w:rPr>
            </w:pPr>
            <w:r>
              <w:t>Từ ngày</w:t>
            </w:r>
            <w:r>
              <w:rPr>
                <w:rFonts w:hint="default" w:ascii="Times New Roman"/>
                <w:lang w:val="vi-VN"/>
              </w:rPr>
              <w:t xml:space="preserve"> 15/06</w:t>
            </w:r>
          </w:p>
          <w:p>
            <w:pPr>
              <w:jc w:val="center"/>
            </w:pPr>
            <w:r>
              <w:t>đến ngày</w:t>
            </w:r>
            <w:r>
              <w:rPr>
                <w:rFonts w:hint="default" w:ascii="Times New Roman"/>
                <w:lang w:val="vi-VN"/>
              </w:rPr>
              <w:t xml:space="preserve"> 19/06</w:t>
            </w:r>
          </w:p>
        </w:tc>
        <w:tc>
          <w:tcPr>
            <w:tcW w:w="3874" w:type="dxa"/>
            <w:noWrap w:val="0"/>
            <w:vAlign w:val="top"/>
          </w:tcPr>
          <w:p>
            <w:pPr>
              <w:jc w:val="both"/>
              <w:rPr>
                <w:rFonts w:hint="default"/>
              </w:rPr>
            </w:pPr>
            <w:r>
              <w:rPr>
                <w:rFonts w:hint="default"/>
              </w:rPr>
              <w:t>Tiếp tục thực hiện kiểm thử các chức năng trong dự án, kiểm tra giao diện, luồng xử lý và dữ liệu trả về, đồng thời ghi nhận lỗi và báo cáo kết quả kiểm thử.</w:t>
            </w:r>
          </w:p>
        </w:tc>
        <w:tc>
          <w:tcPr>
            <w:tcW w:w="2333" w:type="dxa"/>
            <w:noWrap w:val="0"/>
            <w:vAlign w:val="top"/>
          </w:tcPr>
          <w:p/>
        </w:tc>
        <w:tc>
          <w:tcPr>
            <w:tcW w:w="2217" w:type="dxa"/>
            <w:noWrap w:val="0"/>
            <w:vAlign w:val="top"/>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66" w:type="dxa"/>
            <w:noWrap w:val="0"/>
            <w:vAlign w:val="center"/>
          </w:tcPr>
          <w:p>
            <w:pPr>
              <w:jc w:val="center"/>
              <w:rPr>
                <w:rFonts w:hint="default"/>
                <w:b/>
                <w:lang w:val="vi-VN"/>
              </w:rPr>
            </w:pPr>
            <w:r>
              <w:rPr>
                <w:rFonts w:hint="default" w:ascii="Times New Roman"/>
                <w:b/>
                <w:lang w:val="vi-VN"/>
              </w:rPr>
              <w:t>11</w:t>
            </w:r>
          </w:p>
          <w:p>
            <w:pPr>
              <w:jc w:val="center"/>
              <w:rPr>
                <w:rFonts w:hint="default"/>
                <w:lang w:val="vi-VN"/>
              </w:rPr>
            </w:pPr>
            <w:r>
              <w:t>Từ ngày</w:t>
            </w:r>
            <w:r>
              <w:rPr>
                <w:rFonts w:hint="default" w:ascii="Times New Roman"/>
                <w:lang w:val="vi-VN"/>
              </w:rPr>
              <w:t xml:space="preserve"> 22/06</w:t>
            </w:r>
          </w:p>
          <w:p>
            <w:pPr>
              <w:jc w:val="center"/>
            </w:pPr>
            <w:r>
              <w:t>đến ngày</w:t>
            </w:r>
            <w:r>
              <w:rPr>
                <w:rFonts w:hint="default" w:ascii="Times New Roman"/>
                <w:lang w:val="vi-VN"/>
              </w:rPr>
              <w:t xml:space="preserve"> 26/06</w:t>
            </w:r>
          </w:p>
        </w:tc>
        <w:tc>
          <w:tcPr>
            <w:tcW w:w="3874" w:type="dxa"/>
            <w:noWrap w:val="0"/>
            <w:vAlign w:val="top"/>
          </w:tcPr>
          <w:p>
            <w:pPr>
              <w:jc w:val="both"/>
              <w:rPr>
                <w:rFonts w:hint="default"/>
              </w:rPr>
            </w:pPr>
            <w:r>
              <w:rPr>
                <w:rFonts w:hint="default"/>
              </w:rPr>
              <w:t>Tổng hợp dữ liệu và Đóng gói Báo cáo nghiệm thu kiểm thử (Test Summary Report): Thu thập số liệu về tổng số Test Case đã chạy, tỷ lệ Pass/Fail, thống kê mật độ lỗi (Bug density), viết báo cáo tổng kết chất lượng sản phẩm để bàn giao cho quản lý dự án trước khi kết thúc kỳ thực tập.</w:t>
            </w:r>
          </w:p>
        </w:tc>
        <w:tc>
          <w:tcPr>
            <w:tcW w:w="2333" w:type="dxa"/>
            <w:noWrap w:val="0"/>
            <w:vAlign w:val="top"/>
          </w:tcPr>
          <w:p/>
        </w:tc>
        <w:tc>
          <w:tcPr>
            <w:tcW w:w="2217" w:type="dxa"/>
            <w:noWrap w:val="0"/>
            <w:vAlign w:val="top"/>
          </w:tcPr>
          <w:p/>
        </w:tc>
      </w:tr>
    </w:tbl>
    <w:p/>
    <w:p>
      <w:pPr>
        <w:tabs>
          <w:tab w:val="center" w:pos="6946"/>
        </w:tabs>
        <w:spacing w:line="360" w:lineRule="auto"/>
        <w:rPr>
          <w:rFonts w:hint="default"/>
          <w:lang w:val="vi-VN"/>
        </w:rPr>
      </w:pPr>
      <w:r>
        <w:tab/>
      </w:r>
      <w:r>
        <w:t>TP. Hồ Chí Minh, ngày</w:t>
      </w:r>
      <w:r>
        <w:rPr>
          <w:rFonts w:hint="default" w:ascii="Times New Roman"/>
          <w:lang w:val="vi-VN"/>
        </w:rPr>
        <w:t xml:space="preserve"> 26 </w:t>
      </w:r>
      <w:r>
        <w:t>tháng</w:t>
      </w:r>
      <w:r>
        <w:rPr>
          <w:rFonts w:hint="default" w:ascii="Times New Roman"/>
          <w:lang w:val="vi-VN"/>
        </w:rPr>
        <w:t xml:space="preserve"> 06 </w:t>
      </w:r>
      <w:r>
        <w:t>năm 202</w:t>
      </w:r>
      <w:r>
        <w:rPr>
          <w:rFonts w:hint="default" w:ascii="Times New Roman"/>
          <w:lang w:val="vi-VN"/>
        </w:rPr>
        <w:t>6</w:t>
      </w:r>
    </w:p>
    <w:p>
      <w:pPr>
        <w:tabs>
          <w:tab w:val="center" w:pos="6946"/>
        </w:tabs>
        <w:spacing w:line="360" w:lineRule="auto"/>
        <w:rPr>
          <w:b/>
        </w:rPr>
      </w:pPr>
      <w:r>
        <w:rPr>
          <w:rFonts w:hint="default" w:ascii="Times New Roman"/>
          <w:b/>
          <w:bCs/>
          <w:lang w:val="vi-VN"/>
        </w:rPr>
        <w:t>Chữ ký bán bộ hướng dẫn</w:t>
      </w:r>
      <w:r>
        <w:tab/>
      </w:r>
      <w:r>
        <w:rPr>
          <w:b/>
        </w:rPr>
        <w:t>Sinh Viên</w:t>
      </w:r>
    </w:p>
    <w:p>
      <w:pPr>
        <w:spacing w:before="240" w:line="312" w:lineRule="auto"/>
        <w:jc w:val="both"/>
        <w:rPr>
          <w:color w:val="000000"/>
        </w:rPr>
      </w:pPr>
    </w:p>
    <w:p>
      <w:pPr>
        <w:rPr>
          <w:color w:val="000000"/>
        </w:rPr>
      </w:pPr>
      <w:r>
        <w:rPr>
          <w:color w:val="000000"/>
        </w:rPr>
        <w:br w:type="page"/>
      </w:r>
    </w:p>
    <w:p>
      <w:pPr>
        <w:pStyle w:val="37"/>
        <w:tabs>
          <w:tab w:val="right" w:leader="dot" w:pos="9405"/>
        </w:tabs>
      </w:pPr>
      <w:r>
        <w:fldChar w:fldCharType="begin"/>
      </w:r>
      <w:r>
        <w:instrText xml:space="preserve">TOC \o "1-3" \h \u </w:instrText>
      </w:r>
      <w:r>
        <w:fldChar w:fldCharType="separate"/>
      </w:r>
      <w:r>
        <w:fldChar w:fldCharType="begin"/>
      </w:r>
      <w:r>
        <w:instrText xml:space="preserve"> HYPERLINK \l _Toc378028471 </w:instrText>
      </w:r>
      <w:r>
        <w:fldChar w:fldCharType="separate"/>
      </w:r>
      <w:r>
        <w:rPr>
          <w:rFonts w:ascii="Times New Roman" w:hAnsi="Times New Roman"/>
        </w:rPr>
        <w:t>LỜI CẢM ƠN</w:t>
      </w:r>
      <w:r>
        <w:tab/>
      </w:r>
      <w:r>
        <w:rPr>
          <w:rFonts w:hint="default" w:ascii="Times New Roman"/>
          <w:lang w:val="vi-VN"/>
        </w:rPr>
        <w:t>.........</w:t>
      </w:r>
      <w:r>
        <w:rPr>
          <w:rFonts w:hint="default" w:ascii="Times New Roman"/>
          <w:lang w:val="vi-VN"/>
        </w:rPr>
        <w:t>.</w:t>
      </w:r>
      <w:r>
        <w:fldChar w:fldCharType="end"/>
      </w:r>
    </w:p>
    <w:p>
      <w:pPr>
        <w:pStyle w:val="37"/>
        <w:tabs>
          <w:tab w:val="right" w:leader="dot" w:pos="9405"/>
        </w:tabs>
      </w:pPr>
      <w:r>
        <w:fldChar w:fldCharType="begin"/>
      </w:r>
      <w:r>
        <w:instrText xml:space="preserve"> HYPERLINK \l _Toc1836910048 </w:instrText>
      </w:r>
      <w:r>
        <w:fldChar w:fldCharType="separate"/>
      </w:r>
      <w:r>
        <w:rPr>
          <w:rFonts w:hint="default" w:ascii="Times New Roman" w:hAnsi="Times New Roman" w:cs="Times New Roman"/>
        </w:rPr>
        <w:t>NHẬN XÉT</w:t>
      </w:r>
      <w:r>
        <w:tab/>
      </w:r>
      <w:r>
        <w:rPr>
          <w:rFonts w:hint="default" w:ascii="Times New Roman"/>
          <w:lang w:val="vi-VN"/>
        </w:rPr>
        <w:t>.</w:t>
      </w:r>
      <w:r>
        <w:fldChar w:fldCharType="end"/>
      </w:r>
    </w:p>
    <w:p>
      <w:pPr>
        <w:pStyle w:val="37"/>
        <w:tabs>
          <w:tab w:val="right" w:leader="dot" w:pos="9405"/>
        </w:tabs>
      </w:pPr>
      <w:r>
        <w:fldChar w:fldCharType="begin"/>
      </w:r>
      <w:r>
        <w:instrText xml:space="preserve"> HYPERLINK \l _Toc394689063 </w:instrText>
      </w:r>
      <w:r>
        <w:fldChar w:fldCharType="separate"/>
      </w:r>
      <w:r>
        <w:rPr>
          <w:rFonts w:ascii="Times New Roman" w:hAnsi="Times New Roman"/>
        </w:rPr>
        <w:t>CHƯƠNG 1: TỔNG QUAN</w:t>
      </w:r>
      <w:r>
        <w:tab/>
      </w:r>
      <w:r>
        <w:fldChar w:fldCharType="begin"/>
      </w:r>
      <w:r>
        <w:instrText xml:space="preserve"> PAGEREF _Toc394689063 \h </w:instrText>
      </w:r>
      <w:r>
        <w:fldChar w:fldCharType="separate"/>
      </w:r>
      <w:r>
        <w:t>1</w:t>
      </w:r>
      <w:r>
        <w:fldChar w:fldCharType="end"/>
      </w:r>
      <w:r>
        <w:fldChar w:fldCharType="end"/>
      </w:r>
    </w:p>
    <w:p>
      <w:pPr>
        <w:pStyle w:val="38"/>
        <w:tabs>
          <w:tab w:val="right" w:leader="dot" w:pos="9405"/>
        </w:tabs>
      </w:pPr>
      <w:r>
        <w:fldChar w:fldCharType="begin"/>
      </w:r>
      <w:r>
        <w:instrText xml:space="preserve"> HYPERLINK \l _Toc696254276 </w:instrText>
      </w:r>
      <w:r>
        <w:fldChar w:fldCharType="separate"/>
      </w:r>
      <w:r>
        <w:rPr>
          <w:rFonts w:hint="default" w:ascii="Times New Roman" w:hAnsi="Times New Roman" w:cs="Times New Roman"/>
        </w:rPr>
        <w:t>1.1. Giới thiệu cơ quan thực tập</w:t>
      </w:r>
      <w:r>
        <w:tab/>
      </w:r>
      <w:r>
        <w:fldChar w:fldCharType="begin"/>
      </w:r>
      <w:r>
        <w:instrText xml:space="preserve"> PAGEREF _Toc696254276 \h </w:instrText>
      </w:r>
      <w:r>
        <w:fldChar w:fldCharType="separate"/>
      </w:r>
      <w:r>
        <w:t>1</w:t>
      </w:r>
      <w:r>
        <w:fldChar w:fldCharType="end"/>
      </w:r>
      <w:r>
        <w:fldChar w:fldCharType="end"/>
      </w:r>
    </w:p>
    <w:p>
      <w:pPr>
        <w:pStyle w:val="38"/>
        <w:tabs>
          <w:tab w:val="right" w:leader="dot" w:pos="9405"/>
        </w:tabs>
      </w:pPr>
      <w:r>
        <w:fldChar w:fldCharType="begin"/>
      </w:r>
      <w:r>
        <w:instrText xml:space="preserve"> HYPERLINK \l _Toc1260098876 </w:instrText>
      </w:r>
      <w:r>
        <w:fldChar w:fldCharType="separate"/>
      </w:r>
      <w:r>
        <w:rPr>
          <w:rFonts w:hint="default" w:ascii="Times New Roman" w:hAnsi="Times New Roman" w:cs="Times New Roman"/>
        </w:rPr>
        <w:t>1.2. Nội dung công việc được giao</w:t>
      </w:r>
      <w:r>
        <w:tab/>
      </w:r>
      <w:r>
        <w:fldChar w:fldCharType="begin"/>
      </w:r>
      <w:r>
        <w:instrText xml:space="preserve"> PAGEREF _Toc1260098876 \h </w:instrText>
      </w:r>
      <w:r>
        <w:fldChar w:fldCharType="separate"/>
      </w:r>
      <w:r>
        <w:t>1</w:t>
      </w:r>
      <w:r>
        <w:fldChar w:fldCharType="end"/>
      </w:r>
      <w:r>
        <w:fldChar w:fldCharType="end"/>
      </w:r>
    </w:p>
    <w:p>
      <w:pPr>
        <w:pStyle w:val="38"/>
        <w:tabs>
          <w:tab w:val="right" w:leader="dot" w:pos="9405"/>
        </w:tabs>
      </w:pPr>
      <w:r>
        <w:fldChar w:fldCharType="begin"/>
      </w:r>
      <w:r>
        <w:instrText xml:space="preserve"> HYPERLINK \l _Toc1190881768 </w:instrText>
      </w:r>
      <w:r>
        <w:fldChar w:fldCharType="separate"/>
      </w:r>
      <w:r>
        <w:rPr>
          <w:rFonts w:hint="default" w:ascii="Times New Roman" w:hAnsi="Times New Roman" w:cs="Times New Roman"/>
        </w:rPr>
        <w:t>1.3. Mục tiêu và Phạm vi đề tài</w:t>
      </w:r>
      <w:r>
        <w:tab/>
      </w:r>
      <w:r>
        <w:fldChar w:fldCharType="begin"/>
      </w:r>
      <w:r>
        <w:instrText xml:space="preserve"> PAGEREF _Toc1190881768 \h </w:instrText>
      </w:r>
      <w:r>
        <w:fldChar w:fldCharType="separate"/>
      </w:r>
      <w:r>
        <w:t>2</w:t>
      </w:r>
      <w:r>
        <w:fldChar w:fldCharType="end"/>
      </w:r>
      <w:r>
        <w:fldChar w:fldCharType="end"/>
      </w:r>
    </w:p>
    <w:p>
      <w:pPr>
        <w:pStyle w:val="37"/>
        <w:tabs>
          <w:tab w:val="right" w:leader="dot" w:pos="9405"/>
        </w:tabs>
      </w:pPr>
      <w:r>
        <w:fldChar w:fldCharType="begin"/>
      </w:r>
      <w:r>
        <w:instrText xml:space="preserve"> HYPERLINK \l _Toc666307939 </w:instrText>
      </w:r>
      <w:r>
        <w:fldChar w:fldCharType="separate"/>
      </w:r>
      <w:r>
        <w:rPr>
          <w:rFonts w:hint="default" w:ascii="Times New Roman" w:hAnsi="Times New Roman" w:cs="Times New Roman"/>
        </w:rPr>
        <w:t>CHƯƠNG 2: CƠ SỞ LÝ THUYẾT</w:t>
      </w:r>
      <w:r>
        <w:tab/>
      </w:r>
      <w:r>
        <w:fldChar w:fldCharType="begin"/>
      </w:r>
      <w:r>
        <w:instrText xml:space="preserve"> PAGEREF _Toc666307939 \h </w:instrText>
      </w:r>
      <w:r>
        <w:fldChar w:fldCharType="separate"/>
      </w:r>
      <w:r>
        <w:t>4</w:t>
      </w:r>
      <w:r>
        <w:fldChar w:fldCharType="end"/>
      </w:r>
      <w:r>
        <w:fldChar w:fldCharType="end"/>
      </w:r>
    </w:p>
    <w:p>
      <w:pPr>
        <w:pStyle w:val="38"/>
        <w:tabs>
          <w:tab w:val="right" w:leader="dot" w:pos="9405"/>
        </w:tabs>
      </w:pPr>
      <w:r>
        <w:fldChar w:fldCharType="begin"/>
      </w:r>
      <w:r>
        <w:instrText xml:space="preserve"> HYPERLINK \l _Toc1720152103 </w:instrText>
      </w:r>
      <w:r>
        <w:fldChar w:fldCharType="separate"/>
      </w:r>
      <w:r>
        <w:rPr>
          <w:rFonts w:hint="default" w:ascii="Times New Roman" w:hAnsi="Times New Roman" w:cs="Times New Roman"/>
        </w:rPr>
        <w:t>2.1 Lý thuyết</w:t>
      </w:r>
      <w:r>
        <w:tab/>
      </w:r>
      <w:r>
        <w:fldChar w:fldCharType="begin"/>
      </w:r>
      <w:r>
        <w:instrText xml:space="preserve"> PAGEREF _Toc1720152103 \h </w:instrText>
      </w:r>
      <w:r>
        <w:fldChar w:fldCharType="separate"/>
      </w:r>
      <w:r>
        <w:t>4</w:t>
      </w:r>
      <w:r>
        <w:fldChar w:fldCharType="end"/>
      </w:r>
      <w:r>
        <w:fldChar w:fldCharType="end"/>
      </w:r>
    </w:p>
    <w:p>
      <w:pPr>
        <w:pStyle w:val="39"/>
        <w:tabs>
          <w:tab w:val="right" w:leader="dot" w:pos="9405"/>
        </w:tabs>
      </w:pPr>
      <w:r>
        <w:fldChar w:fldCharType="begin"/>
      </w:r>
      <w:r>
        <w:instrText xml:space="preserve"> HYPERLINK \l _Toc46256620 </w:instrText>
      </w:r>
      <w:r>
        <w:fldChar w:fldCharType="separate"/>
      </w:r>
      <w:r>
        <w:rPr>
          <w:rFonts w:hint="default" w:ascii="Times New Roman" w:hAnsi="Times New Roman" w:cs="Times New Roman"/>
        </w:rPr>
        <w:t>2.1.1 Giới thiệu Playwright</w:t>
      </w:r>
      <w:r>
        <w:tab/>
      </w:r>
      <w:r>
        <w:fldChar w:fldCharType="begin"/>
      </w:r>
      <w:r>
        <w:instrText xml:space="preserve"> PAGEREF _Toc46256620 \h </w:instrText>
      </w:r>
      <w:r>
        <w:fldChar w:fldCharType="separate"/>
      </w:r>
      <w:r>
        <w:t>4</w:t>
      </w:r>
      <w:r>
        <w:fldChar w:fldCharType="end"/>
      </w:r>
      <w:r>
        <w:fldChar w:fldCharType="end"/>
      </w:r>
    </w:p>
    <w:p>
      <w:pPr>
        <w:pStyle w:val="39"/>
        <w:tabs>
          <w:tab w:val="right" w:leader="dot" w:pos="9405"/>
        </w:tabs>
      </w:pPr>
      <w:r>
        <w:fldChar w:fldCharType="begin"/>
      </w:r>
      <w:r>
        <w:instrText xml:space="preserve"> HYPERLINK \l _Toc1492144884 </w:instrText>
      </w:r>
      <w:r>
        <w:fldChar w:fldCharType="separate"/>
      </w:r>
      <w:r>
        <w:rPr>
          <w:rFonts w:hint="default" w:ascii="Times New Roman" w:hAnsi="Times New Roman" w:cs="Times New Roman"/>
        </w:rPr>
        <w:t>2.1.2 Lợi ích của Playwright</w:t>
      </w:r>
      <w:r>
        <w:tab/>
      </w:r>
      <w:r>
        <w:fldChar w:fldCharType="begin"/>
      </w:r>
      <w:r>
        <w:instrText xml:space="preserve"> PAGEREF _Toc1492144884 \h </w:instrText>
      </w:r>
      <w:r>
        <w:fldChar w:fldCharType="separate"/>
      </w:r>
      <w:r>
        <w:t>4</w:t>
      </w:r>
      <w:r>
        <w:fldChar w:fldCharType="end"/>
      </w:r>
      <w:r>
        <w:fldChar w:fldCharType="end"/>
      </w:r>
    </w:p>
    <w:p>
      <w:pPr>
        <w:pStyle w:val="39"/>
        <w:tabs>
          <w:tab w:val="right" w:leader="dot" w:pos="9405"/>
        </w:tabs>
      </w:pPr>
      <w:r>
        <w:fldChar w:fldCharType="begin"/>
      </w:r>
      <w:r>
        <w:instrText xml:space="preserve"> HYPERLINK \l _Toc216228905 </w:instrText>
      </w:r>
      <w:r>
        <w:fldChar w:fldCharType="separate"/>
      </w:r>
      <w:r>
        <w:rPr>
          <w:rFonts w:hint="default" w:ascii="Times New Roman" w:hAnsi="Times New Roman" w:cs="Times New Roman"/>
        </w:rPr>
        <w:t>2.1.3 So sánh Playwright với các công cụ khác</w:t>
      </w:r>
      <w:r>
        <w:tab/>
      </w:r>
      <w:r>
        <w:fldChar w:fldCharType="begin"/>
      </w:r>
      <w:r>
        <w:instrText xml:space="preserve"> PAGEREF _Toc216228905 \h </w:instrText>
      </w:r>
      <w:r>
        <w:fldChar w:fldCharType="separate"/>
      </w:r>
      <w:r>
        <w:t>5</w:t>
      </w:r>
      <w:r>
        <w:fldChar w:fldCharType="end"/>
      </w:r>
      <w:r>
        <w:fldChar w:fldCharType="end"/>
      </w:r>
    </w:p>
    <w:p>
      <w:pPr>
        <w:pStyle w:val="39"/>
        <w:tabs>
          <w:tab w:val="right" w:leader="dot" w:pos="9405"/>
        </w:tabs>
      </w:pPr>
      <w:r>
        <w:fldChar w:fldCharType="begin"/>
      </w:r>
      <w:r>
        <w:instrText xml:space="preserve"> HYPERLINK \l _Toc2112674574 </w:instrText>
      </w:r>
      <w:r>
        <w:fldChar w:fldCharType="separate"/>
      </w:r>
      <w:r>
        <w:rPr>
          <w:rFonts w:hint="default" w:ascii="Times New Roman" w:hAnsi="Times New Roman" w:cs="Times New Roman"/>
        </w:rPr>
        <w:t>2.1.4 Kiến trúc Playwright</w:t>
      </w:r>
      <w:r>
        <w:tab/>
      </w:r>
      <w:r>
        <w:fldChar w:fldCharType="begin"/>
      </w:r>
      <w:r>
        <w:instrText xml:space="preserve"> PAGEREF _Toc2112674574 \h </w:instrText>
      </w:r>
      <w:r>
        <w:fldChar w:fldCharType="separate"/>
      </w:r>
      <w:r>
        <w:t>6</w:t>
      </w:r>
      <w:r>
        <w:fldChar w:fldCharType="end"/>
      </w:r>
      <w:r>
        <w:fldChar w:fldCharType="end"/>
      </w:r>
    </w:p>
    <w:p>
      <w:pPr>
        <w:pStyle w:val="39"/>
        <w:tabs>
          <w:tab w:val="right" w:leader="dot" w:pos="9405"/>
        </w:tabs>
      </w:pPr>
      <w:r>
        <w:fldChar w:fldCharType="begin"/>
      </w:r>
      <w:r>
        <w:instrText xml:space="preserve"> HYPERLINK \l _Toc787803822 </w:instrText>
      </w:r>
      <w:r>
        <w:fldChar w:fldCharType="separate"/>
      </w:r>
      <w:r>
        <w:rPr>
          <w:rFonts w:hint="default" w:ascii="Times New Roman" w:hAnsi="Times New Roman" w:cs="Times New Roman"/>
        </w:rPr>
        <w:t>2.1.5 Tại sao chọn Playwright cho dự án này</w:t>
      </w:r>
      <w:r>
        <w:tab/>
      </w:r>
      <w:r>
        <w:fldChar w:fldCharType="begin"/>
      </w:r>
      <w:r>
        <w:instrText xml:space="preserve"> PAGEREF _Toc787803822 \h </w:instrText>
      </w:r>
      <w:r>
        <w:fldChar w:fldCharType="separate"/>
      </w:r>
      <w:r>
        <w:t>6</w:t>
      </w:r>
      <w:r>
        <w:fldChar w:fldCharType="end"/>
      </w:r>
      <w:r>
        <w:fldChar w:fldCharType="end"/>
      </w:r>
    </w:p>
    <w:p>
      <w:pPr>
        <w:pStyle w:val="38"/>
        <w:tabs>
          <w:tab w:val="right" w:leader="dot" w:pos="9405"/>
        </w:tabs>
      </w:pPr>
      <w:r>
        <w:fldChar w:fldCharType="begin"/>
      </w:r>
      <w:r>
        <w:instrText xml:space="preserve"> HYPERLINK \l _Toc279835435 </w:instrText>
      </w:r>
      <w:r>
        <w:fldChar w:fldCharType="separate"/>
      </w:r>
      <w:r>
        <w:rPr>
          <w:rFonts w:hint="default" w:ascii="Times New Roman" w:hAnsi="Times New Roman" w:cs="Times New Roman"/>
        </w:rPr>
        <w:t>2.2 Kỹ thuật</w:t>
      </w:r>
      <w:r>
        <w:tab/>
      </w:r>
      <w:r>
        <w:fldChar w:fldCharType="begin"/>
      </w:r>
      <w:r>
        <w:instrText xml:space="preserve"> PAGEREF _Toc279835435 \h </w:instrText>
      </w:r>
      <w:r>
        <w:fldChar w:fldCharType="separate"/>
      </w:r>
      <w:r>
        <w:t>7</w:t>
      </w:r>
      <w:r>
        <w:fldChar w:fldCharType="end"/>
      </w:r>
      <w:r>
        <w:fldChar w:fldCharType="end"/>
      </w:r>
    </w:p>
    <w:p>
      <w:pPr>
        <w:pStyle w:val="38"/>
        <w:tabs>
          <w:tab w:val="right" w:leader="dot" w:pos="9405"/>
        </w:tabs>
      </w:pPr>
      <w:r>
        <w:fldChar w:fldCharType="begin"/>
      </w:r>
      <w:r>
        <w:instrText xml:space="preserve"> HYPERLINK \l _Toc1157257873 </w:instrText>
      </w:r>
      <w:r>
        <w:fldChar w:fldCharType="separate"/>
      </w:r>
      <w:r>
        <w:rPr>
          <w:rFonts w:hint="default" w:ascii="Times New Roman" w:hAnsi="Times New Roman" w:cs="Times New Roman"/>
        </w:rPr>
        <w:t>2.3 Xây dựng và đề xuất mô hình ứng dụng</w:t>
      </w:r>
      <w:r>
        <w:tab/>
      </w:r>
      <w:r>
        <w:fldChar w:fldCharType="begin"/>
      </w:r>
      <w:r>
        <w:instrText xml:space="preserve"> PAGEREF _Toc1157257873 \h </w:instrText>
      </w:r>
      <w:r>
        <w:fldChar w:fldCharType="separate"/>
      </w:r>
      <w:r>
        <w:t>7</w:t>
      </w:r>
      <w:r>
        <w:fldChar w:fldCharType="end"/>
      </w:r>
      <w:r>
        <w:fldChar w:fldCharType="end"/>
      </w:r>
    </w:p>
    <w:p>
      <w:pPr>
        <w:pStyle w:val="39"/>
        <w:tabs>
          <w:tab w:val="right" w:leader="dot" w:pos="9405"/>
        </w:tabs>
      </w:pPr>
      <w:r>
        <w:fldChar w:fldCharType="begin"/>
      </w:r>
      <w:r>
        <w:instrText xml:space="preserve"> HYPERLINK \l _Toc1822437821 </w:instrText>
      </w:r>
      <w:r>
        <w:fldChar w:fldCharType="separate"/>
      </w:r>
      <w:r>
        <w:rPr>
          <w:rFonts w:hint="default" w:ascii="Times New Roman" w:hAnsi="Times New Roman" w:cs="Times New Roman"/>
        </w:rPr>
        <w:t>2.3.1 Kiến trúc Framework Test</w:t>
      </w:r>
      <w:r>
        <w:tab/>
      </w:r>
      <w:r>
        <w:fldChar w:fldCharType="begin"/>
      </w:r>
      <w:r>
        <w:instrText xml:space="preserve"> PAGEREF _Toc1822437821 \h </w:instrText>
      </w:r>
      <w:r>
        <w:fldChar w:fldCharType="separate"/>
      </w:r>
      <w:r>
        <w:t>7</w:t>
      </w:r>
      <w:r>
        <w:fldChar w:fldCharType="end"/>
      </w:r>
      <w:r>
        <w:fldChar w:fldCharType="end"/>
      </w:r>
    </w:p>
    <w:p>
      <w:pPr>
        <w:pStyle w:val="39"/>
        <w:tabs>
          <w:tab w:val="right" w:leader="dot" w:pos="9405"/>
        </w:tabs>
      </w:pPr>
      <w:r>
        <w:fldChar w:fldCharType="begin"/>
      </w:r>
      <w:r>
        <w:instrText xml:space="preserve"> HYPERLINK \l _Toc1313536610 </w:instrText>
      </w:r>
      <w:r>
        <w:fldChar w:fldCharType="separate"/>
      </w:r>
      <w:r>
        <w:rPr>
          <w:rFonts w:hint="default" w:ascii="Times New Roman" w:hAnsi="Times New Roman" w:cs="Times New Roman"/>
        </w:rPr>
        <w:t>2.3.2 Cấu trúc thư mục dự án</w:t>
      </w:r>
      <w:r>
        <w:tab/>
      </w:r>
      <w:r>
        <w:fldChar w:fldCharType="begin"/>
      </w:r>
      <w:r>
        <w:instrText xml:space="preserve"> PAGEREF _Toc1313536610 \h </w:instrText>
      </w:r>
      <w:r>
        <w:fldChar w:fldCharType="separate"/>
      </w:r>
      <w:r>
        <w:t>8</w:t>
      </w:r>
      <w:r>
        <w:fldChar w:fldCharType="end"/>
      </w:r>
      <w:r>
        <w:fldChar w:fldCharType="end"/>
      </w:r>
    </w:p>
    <w:p>
      <w:pPr>
        <w:pStyle w:val="39"/>
        <w:tabs>
          <w:tab w:val="right" w:leader="dot" w:pos="9405"/>
        </w:tabs>
      </w:pPr>
      <w:r>
        <w:fldChar w:fldCharType="begin"/>
      </w:r>
      <w:r>
        <w:instrText xml:space="preserve"> HYPERLINK \l _Toc886439710 </w:instrText>
      </w:r>
      <w:r>
        <w:fldChar w:fldCharType="separate"/>
      </w:r>
      <w:r>
        <w:rPr>
          <w:rFonts w:hint="default" w:ascii="Times New Roman" w:hAnsi="Times New Roman" w:cs="Times New Roman"/>
        </w:rPr>
        <w:t>2.3.3 Page Object Model Implementation</w:t>
      </w:r>
      <w:r>
        <w:tab/>
      </w:r>
      <w:r>
        <w:fldChar w:fldCharType="begin"/>
      </w:r>
      <w:r>
        <w:instrText xml:space="preserve"> PAGEREF _Toc886439710 \h </w:instrText>
      </w:r>
      <w:r>
        <w:fldChar w:fldCharType="separate"/>
      </w:r>
      <w:r>
        <w:t>8</w:t>
      </w:r>
      <w:r>
        <w:fldChar w:fldCharType="end"/>
      </w:r>
      <w:r>
        <w:fldChar w:fldCharType="end"/>
      </w:r>
    </w:p>
    <w:p>
      <w:pPr>
        <w:pStyle w:val="39"/>
        <w:tabs>
          <w:tab w:val="right" w:leader="dot" w:pos="9405"/>
        </w:tabs>
      </w:pPr>
      <w:r>
        <w:fldChar w:fldCharType="begin"/>
      </w:r>
      <w:r>
        <w:instrText xml:space="preserve"> HYPERLINK \l _Toc809045000 </w:instrText>
      </w:r>
      <w:r>
        <w:fldChar w:fldCharType="separate"/>
      </w:r>
      <w:r>
        <w:rPr>
          <w:rFonts w:hint="default" w:ascii="Times New Roman" w:hAnsi="Times New Roman" w:cs="Times New Roman"/>
        </w:rPr>
        <w:t>2.3.4 Test File Structure</w:t>
      </w:r>
      <w:r>
        <w:tab/>
      </w:r>
      <w:r>
        <w:fldChar w:fldCharType="begin"/>
      </w:r>
      <w:r>
        <w:instrText xml:space="preserve"> PAGEREF _Toc809045000 \h </w:instrText>
      </w:r>
      <w:r>
        <w:fldChar w:fldCharType="separate"/>
      </w:r>
      <w:r>
        <w:t>9</w:t>
      </w:r>
      <w:r>
        <w:fldChar w:fldCharType="end"/>
      </w:r>
      <w:r>
        <w:fldChar w:fldCharType="end"/>
      </w:r>
    </w:p>
    <w:p>
      <w:pPr>
        <w:pStyle w:val="39"/>
        <w:tabs>
          <w:tab w:val="right" w:leader="dot" w:pos="9405"/>
        </w:tabs>
      </w:pPr>
      <w:r>
        <w:fldChar w:fldCharType="begin"/>
      </w:r>
      <w:r>
        <w:instrText xml:space="preserve"> HYPERLINK \l _Toc255149461 </w:instrText>
      </w:r>
      <w:r>
        <w:fldChar w:fldCharType="separate"/>
      </w:r>
      <w:r>
        <w:rPr>
          <w:rFonts w:hint="default" w:ascii="Times New Roman" w:hAnsi="Times New Roman" w:cs="Times New Roman"/>
        </w:rPr>
        <w:t>2.3.5 Best Practices áp dụng</w:t>
      </w:r>
      <w:r>
        <w:tab/>
      </w:r>
      <w:r>
        <w:fldChar w:fldCharType="begin"/>
      </w:r>
      <w:r>
        <w:instrText xml:space="preserve"> PAGEREF _Toc255149461 \h </w:instrText>
      </w:r>
      <w:r>
        <w:fldChar w:fldCharType="separate"/>
      </w:r>
      <w:r>
        <w:t>10</w:t>
      </w:r>
      <w:r>
        <w:fldChar w:fldCharType="end"/>
      </w:r>
      <w:r>
        <w:fldChar w:fldCharType="end"/>
      </w:r>
    </w:p>
    <w:p>
      <w:pPr>
        <w:pStyle w:val="37"/>
        <w:tabs>
          <w:tab w:val="right" w:leader="dot" w:pos="9405"/>
        </w:tabs>
      </w:pPr>
      <w:r>
        <w:fldChar w:fldCharType="begin"/>
      </w:r>
      <w:r>
        <w:instrText xml:space="preserve"> HYPERLINK \l _Toc217951410 </w:instrText>
      </w:r>
      <w:r>
        <w:fldChar w:fldCharType="separate"/>
      </w:r>
      <w:r>
        <w:rPr>
          <w:rFonts w:hint="default" w:ascii="Times New Roman" w:hAnsi="Times New Roman" w:cs="Times New Roman"/>
        </w:rPr>
        <w:t>CHƯƠNG 3: CÀI ĐẶT THỬ NGHIỆM</w:t>
      </w:r>
      <w:r>
        <w:tab/>
      </w:r>
      <w:r>
        <w:fldChar w:fldCharType="begin"/>
      </w:r>
      <w:r>
        <w:instrText xml:space="preserve"> PAGEREF _Toc217951410 \h </w:instrText>
      </w:r>
      <w:r>
        <w:fldChar w:fldCharType="separate"/>
      </w:r>
      <w:r>
        <w:t>12</w:t>
      </w:r>
      <w:r>
        <w:fldChar w:fldCharType="end"/>
      </w:r>
      <w:r>
        <w:fldChar w:fldCharType="end"/>
      </w:r>
    </w:p>
    <w:p>
      <w:pPr>
        <w:pStyle w:val="38"/>
        <w:tabs>
          <w:tab w:val="right" w:leader="dot" w:pos="9405"/>
        </w:tabs>
      </w:pPr>
      <w:r>
        <w:fldChar w:fldCharType="begin"/>
      </w:r>
      <w:r>
        <w:instrText xml:space="preserve"> HYPERLINK \l _Toc1931258490 </w:instrText>
      </w:r>
      <w:r>
        <w:fldChar w:fldCharType="separate"/>
      </w:r>
      <w:r>
        <w:rPr>
          <w:rFonts w:hint="default" w:ascii="Times New Roman" w:hAnsi="Times New Roman" w:cs="Times New Roman"/>
        </w:rPr>
        <w:t>3.1 Phương pháp nghiên cứu/ hướng giải quyết vấn đề</w:t>
      </w:r>
      <w:r>
        <w:tab/>
      </w:r>
      <w:r>
        <w:fldChar w:fldCharType="begin"/>
      </w:r>
      <w:r>
        <w:instrText xml:space="preserve"> PAGEREF _Toc1931258490 \h </w:instrText>
      </w:r>
      <w:r>
        <w:fldChar w:fldCharType="separate"/>
      </w:r>
      <w:r>
        <w:t>12</w:t>
      </w:r>
      <w:r>
        <w:fldChar w:fldCharType="end"/>
      </w:r>
      <w:r>
        <w:fldChar w:fldCharType="end"/>
      </w:r>
    </w:p>
    <w:p>
      <w:pPr>
        <w:pStyle w:val="39"/>
        <w:tabs>
          <w:tab w:val="right" w:leader="dot" w:pos="9405"/>
        </w:tabs>
      </w:pPr>
      <w:r>
        <w:fldChar w:fldCharType="begin"/>
      </w:r>
      <w:r>
        <w:instrText xml:space="preserve"> HYPERLINK \l _Toc1394603307 </w:instrText>
      </w:r>
      <w:r>
        <w:fldChar w:fldCharType="separate"/>
      </w:r>
      <w:r>
        <w:rPr>
          <w:rFonts w:hint="default" w:ascii="Times New Roman" w:hAnsi="Times New Roman" w:cs="Times New Roman"/>
        </w:rPr>
        <w:t>3.1.1 Phân tích yêu cầu kiểm thử</w:t>
      </w:r>
      <w:r>
        <w:tab/>
      </w:r>
      <w:r>
        <w:fldChar w:fldCharType="begin"/>
      </w:r>
      <w:r>
        <w:instrText xml:space="preserve"> PAGEREF _Toc1394603307 \h </w:instrText>
      </w:r>
      <w:r>
        <w:fldChar w:fldCharType="separate"/>
      </w:r>
      <w:r>
        <w:t>12</w:t>
      </w:r>
      <w:r>
        <w:fldChar w:fldCharType="end"/>
      </w:r>
      <w:r>
        <w:fldChar w:fldCharType="end"/>
      </w:r>
    </w:p>
    <w:p>
      <w:pPr>
        <w:pStyle w:val="39"/>
        <w:tabs>
          <w:tab w:val="right" w:leader="dot" w:pos="9405"/>
        </w:tabs>
      </w:pPr>
      <w:r>
        <w:fldChar w:fldCharType="begin"/>
      </w:r>
      <w:r>
        <w:instrText xml:space="preserve"> HYPERLINK \l _Toc967104981 </w:instrText>
      </w:r>
      <w:r>
        <w:fldChar w:fldCharType="separate"/>
      </w:r>
      <w:r>
        <w:rPr>
          <w:rFonts w:hint="default" w:ascii="Times New Roman" w:hAnsi="Times New Roman" w:cs="Times New Roman"/>
        </w:rPr>
        <w:t>3.1.2 Use Cases chi tiết</w:t>
      </w:r>
      <w:r>
        <w:tab/>
      </w:r>
      <w:r>
        <w:fldChar w:fldCharType="begin"/>
      </w:r>
      <w:r>
        <w:instrText xml:space="preserve"> PAGEREF _Toc967104981 \h </w:instrText>
      </w:r>
      <w:r>
        <w:fldChar w:fldCharType="separate"/>
      </w:r>
      <w:r>
        <w:t>13</w:t>
      </w:r>
      <w:r>
        <w:fldChar w:fldCharType="end"/>
      </w:r>
      <w:r>
        <w:fldChar w:fldCharType="end"/>
      </w:r>
    </w:p>
    <w:p>
      <w:pPr>
        <w:pStyle w:val="39"/>
        <w:tabs>
          <w:tab w:val="right" w:leader="dot" w:pos="9405"/>
        </w:tabs>
      </w:pPr>
      <w:r>
        <w:fldChar w:fldCharType="begin"/>
      </w:r>
      <w:r>
        <w:instrText xml:space="preserve"> HYPERLINK \l _Toc1606516992 </w:instrText>
      </w:r>
      <w:r>
        <w:fldChar w:fldCharType="separate"/>
      </w:r>
      <w:r>
        <w:rPr>
          <w:rFonts w:hint="default" w:ascii="Times New Roman" w:hAnsi="Times New Roman" w:cs="Times New Roman"/>
        </w:rPr>
        <w:t>3.1.3 Quy trình viết Test Case</w:t>
      </w:r>
      <w:r>
        <w:tab/>
      </w:r>
      <w:r>
        <w:fldChar w:fldCharType="begin"/>
      </w:r>
      <w:r>
        <w:instrText xml:space="preserve"> PAGEREF _Toc1606516992 \h </w:instrText>
      </w:r>
      <w:r>
        <w:fldChar w:fldCharType="separate"/>
      </w:r>
      <w:r>
        <w:t>15</w:t>
      </w:r>
      <w:r>
        <w:fldChar w:fldCharType="end"/>
      </w:r>
      <w:r>
        <w:fldChar w:fldCharType="end"/>
      </w:r>
    </w:p>
    <w:p>
      <w:pPr>
        <w:pStyle w:val="39"/>
        <w:tabs>
          <w:tab w:val="right" w:leader="dot" w:pos="9405"/>
        </w:tabs>
      </w:pPr>
      <w:r>
        <w:fldChar w:fldCharType="begin"/>
      </w:r>
      <w:r>
        <w:instrText xml:space="preserve"> HYPERLINK \l _Toc1095241739 </w:instrText>
      </w:r>
      <w:r>
        <w:fldChar w:fldCharType="separate"/>
      </w:r>
      <w:r>
        <w:rPr>
          <w:rFonts w:hint="default" w:ascii="Times New Roman" w:hAnsi="Times New Roman" w:cs="Times New Roman"/>
        </w:rPr>
        <w:t>3.1.4 Test Cases chi tiết</w:t>
      </w:r>
      <w:r>
        <w:tab/>
      </w:r>
      <w:r>
        <w:fldChar w:fldCharType="begin"/>
      </w:r>
      <w:r>
        <w:instrText xml:space="preserve"> PAGEREF _Toc1095241739 \h </w:instrText>
      </w:r>
      <w:r>
        <w:fldChar w:fldCharType="separate"/>
      </w:r>
      <w:r>
        <w:t>16</w:t>
      </w:r>
      <w:r>
        <w:fldChar w:fldCharType="end"/>
      </w:r>
      <w:r>
        <w:fldChar w:fldCharType="end"/>
      </w:r>
    </w:p>
    <w:p>
      <w:pPr>
        <w:pStyle w:val="39"/>
        <w:tabs>
          <w:tab w:val="right" w:leader="dot" w:pos="9405"/>
        </w:tabs>
      </w:pPr>
      <w:r>
        <w:fldChar w:fldCharType="begin"/>
      </w:r>
      <w:r>
        <w:instrText xml:space="preserve"> HYPERLINK \l _Toc878377488 </w:instrText>
      </w:r>
      <w:r>
        <w:fldChar w:fldCharType="separate"/>
      </w:r>
      <w:r>
        <w:rPr>
          <w:rFonts w:hint="default" w:ascii="Times New Roman" w:hAnsi="Times New Roman" w:cs="Times New Roman"/>
        </w:rPr>
        <w:t>3.1.5 Best Practices</w:t>
      </w:r>
      <w:r>
        <w:tab/>
      </w:r>
      <w:r>
        <w:fldChar w:fldCharType="begin"/>
      </w:r>
      <w:r>
        <w:instrText xml:space="preserve"> PAGEREF _Toc878377488 \h </w:instrText>
      </w:r>
      <w:r>
        <w:fldChar w:fldCharType="separate"/>
      </w:r>
      <w:r>
        <w:t>18</w:t>
      </w:r>
      <w:r>
        <w:fldChar w:fldCharType="end"/>
      </w:r>
      <w:r>
        <w:fldChar w:fldCharType="end"/>
      </w:r>
    </w:p>
    <w:p>
      <w:pPr>
        <w:pStyle w:val="39"/>
        <w:tabs>
          <w:tab w:val="right" w:leader="dot" w:pos="9405"/>
        </w:tabs>
      </w:pPr>
      <w:r>
        <w:fldChar w:fldCharType="begin"/>
      </w:r>
      <w:r>
        <w:instrText xml:space="preserve"> HYPERLINK \l _Toc1102792912 </w:instrText>
      </w:r>
      <w:r>
        <w:fldChar w:fldCharType="separate"/>
      </w:r>
      <w:r>
        <w:rPr>
          <w:rFonts w:hint="default" w:ascii="Times New Roman" w:hAnsi="Times New Roman" w:cs="Times New Roman"/>
        </w:rPr>
        <w:t>3.1.6 Debugging Test Cases</w:t>
      </w:r>
      <w:r>
        <w:tab/>
      </w:r>
      <w:r>
        <w:fldChar w:fldCharType="begin"/>
      </w:r>
      <w:r>
        <w:instrText xml:space="preserve"> PAGEREF _Toc1102792912 \h </w:instrText>
      </w:r>
      <w:r>
        <w:fldChar w:fldCharType="separate"/>
      </w:r>
      <w:r>
        <w:t>19</w:t>
      </w:r>
      <w:r>
        <w:fldChar w:fldCharType="end"/>
      </w:r>
      <w:r>
        <w:fldChar w:fldCharType="end"/>
      </w:r>
    </w:p>
    <w:p>
      <w:pPr>
        <w:pStyle w:val="38"/>
        <w:tabs>
          <w:tab w:val="right" w:leader="dot" w:pos="9405"/>
        </w:tabs>
      </w:pPr>
      <w:r>
        <w:fldChar w:fldCharType="begin"/>
      </w:r>
      <w:r>
        <w:instrText xml:space="preserve"> HYPERLINK \l _Toc1155028229 </w:instrText>
      </w:r>
      <w:r>
        <w:fldChar w:fldCharType="separate"/>
      </w:r>
      <w:r>
        <w:rPr>
          <w:rFonts w:hint="default" w:ascii="Times New Roman" w:hAnsi="Times New Roman" w:cs="Times New Roman"/>
        </w:rPr>
        <w:t>3.2 Mô tả chi tiết phương pháp thực hiện</w:t>
      </w:r>
      <w:r>
        <w:tab/>
      </w:r>
      <w:r>
        <w:fldChar w:fldCharType="begin"/>
      </w:r>
      <w:r>
        <w:instrText xml:space="preserve"> PAGEREF _Toc1155028229 \h </w:instrText>
      </w:r>
      <w:r>
        <w:fldChar w:fldCharType="separate"/>
      </w:r>
      <w:r>
        <w:t>20</w:t>
      </w:r>
      <w:r>
        <w:fldChar w:fldCharType="end"/>
      </w:r>
      <w:r>
        <w:fldChar w:fldCharType="end"/>
      </w:r>
    </w:p>
    <w:p>
      <w:pPr>
        <w:pStyle w:val="39"/>
        <w:tabs>
          <w:tab w:val="right" w:leader="dot" w:pos="9405"/>
        </w:tabs>
      </w:pPr>
      <w:r>
        <w:fldChar w:fldCharType="begin"/>
      </w:r>
      <w:r>
        <w:instrText xml:space="preserve"> HYPERLINK \l _Toc1027048793 </w:instrText>
      </w:r>
      <w:r>
        <w:fldChar w:fldCharType="separate"/>
      </w:r>
      <w:r>
        <w:rPr>
          <w:rFonts w:hint="default" w:ascii="Times New Roman" w:hAnsi="Times New Roman" w:cs="Times New Roman"/>
        </w:rPr>
        <w:t>3.2.1 Hướng dẫn cài đặt chi tiết</w:t>
      </w:r>
      <w:r>
        <w:tab/>
      </w:r>
      <w:r>
        <w:fldChar w:fldCharType="begin"/>
      </w:r>
      <w:r>
        <w:instrText xml:space="preserve"> PAGEREF _Toc1027048793 \h </w:instrText>
      </w:r>
      <w:r>
        <w:fldChar w:fldCharType="separate"/>
      </w:r>
      <w:r>
        <w:t>20</w:t>
      </w:r>
      <w:r>
        <w:fldChar w:fldCharType="end"/>
      </w:r>
      <w:r>
        <w:fldChar w:fldCharType="end"/>
      </w:r>
    </w:p>
    <w:p>
      <w:pPr>
        <w:pStyle w:val="39"/>
        <w:tabs>
          <w:tab w:val="right" w:leader="dot" w:pos="9405"/>
        </w:tabs>
      </w:pPr>
      <w:r>
        <w:fldChar w:fldCharType="begin"/>
      </w:r>
      <w:r>
        <w:instrText xml:space="preserve"> HYPERLINK \l _Toc1261910654 </w:instrText>
      </w:r>
      <w:r>
        <w:fldChar w:fldCharType="separate"/>
      </w:r>
      <w:r>
        <w:rPr>
          <w:rFonts w:hint="default" w:ascii="Times New Roman" w:hAnsi="Times New Roman" w:cs="Times New Roman"/>
        </w:rPr>
        <w:t>3.2.2 Cấu hình playwright.config.ts</w:t>
      </w:r>
      <w:r>
        <w:tab/>
      </w:r>
      <w:r>
        <w:fldChar w:fldCharType="begin"/>
      </w:r>
      <w:r>
        <w:instrText xml:space="preserve"> PAGEREF _Toc1261910654 \h </w:instrText>
      </w:r>
      <w:r>
        <w:fldChar w:fldCharType="separate"/>
      </w:r>
      <w:r>
        <w:t>21</w:t>
      </w:r>
      <w:r>
        <w:fldChar w:fldCharType="end"/>
      </w:r>
      <w:r>
        <w:fldChar w:fldCharType="end"/>
      </w:r>
    </w:p>
    <w:p>
      <w:pPr>
        <w:pStyle w:val="39"/>
        <w:tabs>
          <w:tab w:val="right" w:leader="dot" w:pos="9405"/>
        </w:tabs>
      </w:pPr>
      <w:r>
        <w:fldChar w:fldCharType="begin"/>
      </w:r>
      <w:r>
        <w:instrText xml:space="preserve"> HYPERLINK \l _Toc1533056700 </w:instrText>
      </w:r>
      <w:r>
        <w:fldChar w:fldCharType="separate"/>
      </w:r>
      <w:r>
        <w:rPr>
          <w:rFonts w:hint="default" w:ascii="Times New Roman" w:hAnsi="Times New Roman" w:cs="Times New Roman"/>
        </w:rPr>
        <w:t>3.2.3 Thiết lập môi trường</w:t>
      </w:r>
      <w:r>
        <w:tab/>
      </w:r>
      <w:r>
        <w:fldChar w:fldCharType="begin"/>
      </w:r>
      <w:r>
        <w:instrText xml:space="preserve"> PAGEREF _Toc1533056700 \h </w:instrText>
      </w:r>
      <w:r>
        <w:fldChar w:fldCharType="separate"/>
      </w:r>
      <w:r>
        <w:t>23</w:t>
      </w:r>
      <w:r>
        <w:fldChar w:fldCharType="end"/>
      </w:r>
      <w:r>
        <w:fldChar w:fldCharType="end"/>
      </w:r>
    </w:p>
    <w:p>
      <w:pPr>
        <w:pStyle w:val="39"/>
        <w:tabs>
          <w:tab w:val="right" w:leader="dot" w:pos="9405"/>
        </w:tabs>
      </w:pPr>
      <w:r>
        <w:fldChar w:fldCharType="begin"/>
      </w:r>
      <w:r>
        <w:instrText xml:space="preserve"> HYPERLINK \l _Toc716475193 </w:instrText>
      </w:r>
      <w:r>
        <w:fldChar w:fldCharType="separate"/>
      </w:r>
      <w:r>
        <w:rPr>
          <w:rFonts w:hint="default" w:ascii="Times New Roman" w:hAnsi="Times New Roman" w:cs="Times New Roman"/>
        </w:rPr>
        <w:t>3.2.4 Cài đặt dependencies</w:t>
      </w:r>
      <w:r>
        <w:tab/>
      </w:r>
      <w:r>
        <w:fldChar w:fldCharType="begin"/>
      </w:r>
      <w:r>
        <w:instrText xml:space="preserve"> PAGEREF _Toc716475193 \h </w:instrText>
      </w:r>
      <w:r>
        <w:fldChar w:fldCharType="separate"/>
      </w:r>
      <w:r>
        <w:t>23</w:t>
      </w:r>
      <w:r>
        <w:fldChar w:fldCharType="end"/>
      </w:r>
      <w:r>
        <w:fldChar w:fldCharType="end"/>
      </w:r>
    </w:p>
    <w:p>
      <w:pPr>
        <w:pStyle w:val="39"/>
        <w:tabs>
          <w:tab w:val="right" w:leader="dot" w:pos="9405"/>
        </w:tabs>
      </w:pPr>
      <w:r>
        <w:fldChar w:fldCharType="begin"/>
      </w:r>
      <w:r>
        <w:instrText xml:space="preserve"> HYPERLINK \l _Toc1656599717 </w:instrText>
      </w:r>
      <w:r>
        <w:fldChar w:fldCharType="separate"/>
      </w:r>
      <w:r>
        <w:rPr>
          <w:rFonts w:hint="default" w:ascii="Times New Roman" w:hAnsi="Times New Roman" w:cs="Times New Roman"/>
        </w:rPr>
        <w:t>3.2.5 Kỹ thuật Crawling Data</w:t>
      </w:r>
      <w:r>
        <w:tab/>
      </w:r>
      <w:r>
        <w:fldChar w:fldCharType="begin"/>
      </w:r>
      <w:r>
        <w:instrText xml:space="preserve"> PAGEREF _Toc1656599717 \h </w:instrText>
      </w:r>
      <w:r>
        <w:fldChar w:fldCharType="separate"/>
      </w:r>
      <w:r>
        <w:t>23</w:t>
      </w:r>
      <w:r>
        <w:fldChar w:fldCharType="end"/>
      </w:r>
      <w:r>
        <w:fldChar w:fldCharType="end"/>
      </w:r>
    </w:p>
    <w:p>
      <w:pPr>
        <w:pStyle w:val="39"/>
        <w:tabs>
          <w:tab w:val="right" w:leader="dot" w:pos="9405"/>
        </w:tabs>
      </w:pPr>
      <w:r>
        <w:fldChar w:fldCharType="begin"/>
      </w:r>
      <w:r>
        <w:instrText xml:space="preserve"> HYPERLINK \l _Toc81827329 </w:instrText>
      </w:r>
      <w:r>
        <w:fldChar w:fldCharType="separate"/>
      </w:r>
      <w:r>
        <w:rPr>
          <w:rFonts w:hint="default" w:ascii="Times New Roman" w:hAnsi="Times New Roman" w:cs="Times New Roman"/>
        </w:rPr>
        <w:t>3.2.6 Chuẩn bị Test Data với Seeder</w:t>
      </w:r>
      <w:r>
        <w:tab/>
      </w:r>
      <w:r>
        <w:fldChar w:fldCharType="begin"/>
      </w:r>
      <w:r>
        <w:instrText xml:space="preserve"> PAGEREF _Toc81827329 \h </w:instrText>
      </w:r>
      <w:r>
        <w:fldChar w:fldCharType="separate"/>
      </w:r>
      <w:r>
        <w:t>24</w:t>
      </w:r>
      <w:r>
        <w:fldChar w:fldCharType="end"/>
      </w:r>
      <w:r>
        <w:fldChar w:fldCharType="end"/>
      </w:r>
    </w:p>
    <w:p>
      <w:pPr>
        <w:pStyle w:val="39"/>
        <w:tabs>
          <w:tab w:val="right" w:leader="dot" w:pos="9405"/>
        </w:tabs>
      </w:pPr>
      <w:r>
        <w:fldChar w:fldCharType="begin"/>
      </w:r>
      <w:r>
        <w:instrText xml:space="preserve"> HYPERLINK \l _Toc1976574069 </w:instrText>
      </w:r>
      <w:r>
        <w:fldChar w:fldCharType="separate"/>
      </w:r>
      <w:r>
        <w:rPr>
          <w:rFonts w:hint="default" w:ascii="Times New Roman" w:hAnsi="Times New Roman" w:cs="Times New Roman"/>
        </w:rPr>
        <w:t>3.2.7 Chạy Seeder</w:t>
      </w:r>
      <w:r>
        <w:tab/>
      </w:r>
      <w:r>
        <w:fldChar w:fldCharType="begin"/>
      </w:r>
      <w:r>
        <w:instrText xml:space="preserve"> PAGEREF _Toc1976574069 \h </w:instrText>
      </w:r>
      <w:r>
        <w:fldChar w:fldCharType="separate"/>
      </w:r>
      <w:r>
        <w:t>25</w:t>
      </w:r>
      <w:r>
        <w:fldChar w:fldCharType="end"/>
      </w:r>
      <w:r>
        <w:fldChar w:fldCharType="end"/>
      </w:r>
    </w:p>
    <w:p>
      <w:pPr>
        <w:pStyle w:val="39"/>
        <w:tabs>
          <w:tab w:val="right" w:leader="dot" w:pos="9405"/>
        </w:tabs>
      </w:pPr>
      <w:r>
        <w:fldChar w:fldCharType="begin"/>
      </w:r>
      <w:r>
        <w:instrText xml:space="preserve"> HYPERLINK \l _Toc699997838 </w:instrText>
      </w:r>
      <w:r>
        <w:fldChar w:fldCharType="separate"/>
      </w:r>
      <w:r>
        <w:rPr>
          <w:rFonts w:hint="default" w:ascii="Times New Roman" w:hAnsi="Times New Roman" w:cs="Times New Roman"/>
        </w:rPr>
        <w:t>3.2.8 Test Data Management</w:t>
      </w:r>
      <w:r>
        <w:tab/>
      </w:r>
      <w:r>
        <w:fldChar w:fldCharType="begin"/>
      </w:r>
      <w:r>
        <w:instrText xml:space="preserve"> PAGEREF _Toc699997838 \h </w:instrText>
      </w:r>
      <w:r>
        <w:fldChar w:fldCharType="separate"/>
      </w:r>
      <w:r>
        <w:t>25</w:t>
      </w:r>
      <w:r>
        <w:fldChar w:fldCharType="end"/>
      </w:r>
      <w:r>
        <w:fldChar w:fldCharType="end"/>
      </w:r>
    </w:p>
    <w:p>
      <w:pPr>
        <w:pStyle w:val="38"/>
        <w:tabs>
          <w:tab w:val="right" w:leader="dot" w:pos="9405"/>
        </w:tabs>
      </w:pPr>
      <w:r>
        <w:fldChar w:fldCharType="begin"/>
      </w:r>
      <w:r>
        <w:instrText xml:space="preserve"> HYPERLINK \l _Toc748135268 </w:instrText>
      </w:r>
      <w:r>
        <w:fldChar w:fldCharType="separate"/>
      </w:r>
      <w:r>
        <w:rPr>
          <w:rFonts w:hint="default" w:ascii="Times New Roman" w:hAnsi="Times New Roman" w:cs="Times New Roman"/>
        </w:rPr>
        <w:t>3.3 Mô tả các kết quả đạt được</w:t>
      </w:r>
      <w:r>
        <w:tab/>
      </w:r>
      <w:r>
        <w:fldChar w:fldCharType="begin"/>
      </w:r>
      <w:r>
        <w:instrText xml:space="preserve"> PAGEREF _Toc748135268 \h </w:instrText>
      </w:r>
      <w:r>
        <w:fldChar w:fldCharType="separate"/>
      </w:r>
      <w:r>
        <w:t>26</w:t>
      </w:r>
      <w:r>
        <w:fldChar w:fldCharType="end"/>
      </w:r>
      <w:r>
        <w:fldChar w:fldCharType="end"/>
      </w:r>
    </w:p>
    <w:p>
      <w:pPr>
        <w:pStyle w:val="39"/>
        <w:tabs>
          <w:tab w:val="right" w:leader="dot" w:pos="9405"/>
        </w:tabs>
      </w:pPr>
      <w:r>
        <w:fldChar w:fldCharType="begin"/>
      </w:r>
      <w:r>
        <w:instrText xml:space="preserve"> HYPERLINK \l _Toc1549242524 </w:instrText>
      </w:r>
      <w:r>
        <w:fldChar w:fldCharType="separate"/>
      </w:r>
      <w:r>
        <w:rPr>
          <w:rFonts w:hint="default" w:ascii="Times New Roman" w:hAnsi="Times New Roman" w:cs="Times New Roman"/>
        </w:rPr>
        <w:t>3.3.1 Test File: auth.spec.ts (Xác thực)</w:t>
      </w:r>
      <w:r>
        <w:tab/>
      </w:r>
      <w:r>
        <w:fldChar w:fldCharType="begin"/>
      </w:r>
      <w:r>
        <w:instrText xml:space="preserve"> PAGEREF _Toc1549242524 \h </w:instrText>
      </w:r>
      <w:r>
        <w:fldChar w:fldCharType="separate"/>
      </w:r>
      <w:r>
        <w:t>26</w:t>
      </w:r>
      <w:r>
        <w:fldChar w:fldCharType="end"/>
      </w:r>
      <w:r>
        <w:fldChar w:fldCharType="end"/>
      </w:r>
    </w:p>
    <w:p>
      <w:pPr>
        <w:pStyle w:val="39"/>
        <w:tabs>
          <w:tab w:val="right" w:leader="dot" w:pos="9405"/>
        </w:tabs>
      </w:pPr>
      <w:r>
        <w:fldChar w:fldCharType="begin"/>
      </w:r>
      <w:r>
        <w:instrText xml:space="preserve"> HYPERLINK \l _Toc746254458 </w:instrText>
      </w:r>
      <w:r>
        <w:fldChar w:fldCharType="separate"/>
      </w:r>
      <w:r>
        <w:rPr>
          <w:rFonts w:hint="default" w:ascii="Times New Roman" w:hAnsi="Times New Roman" w:cs="Times New Roman"/>
        </w:rPr>
        <w:t>3.3.2 Test File: products.spec.ts (Sản phẩm)</w:t>
      </w:r>
      <w:r>
        <w:tab/>
      </w:r>
      <w:r>
        <w:fldChar w:fldCharType="begin"/>
      </w:r>
      <w:r>
        <w:instrText xml:space="preserve"> PAGEREF _Toc746254458 \h </w:instrText>
      </w:r>
      <w:r>
        <w:fldChar w:fldCharType="separate"/>
      </w:r>
      <w:r>
        <w:t>27</w:t>
      </w:r>
      <w:r>
        <w:fldChar w:fldCharType="end"/>
      </w:r>
      <w:r>
        <w:fldChar w:fldCharType="end"/>
      </w:r>
    </w:p>
    <w:p>
      <w:pPr>
        <w:pStyle w:val="39"/>
        <w:tabs>
          <w:tab w:val="right" w:leader="dot" w:pos="9405"/>
        </w:tabs>
      </w:pPr>
      <w:r>
        <w:fldChar w:fldCharType="begin"/>
      </w:r>
      <w:r>
        <w:instrText xml:space="preserve"> HYPERLINK \l _Toc92796504 </w:instrText>
      </w:r>
      <w:r>
        <w:fldChar w:fldCharType="separate"/>
      </w:r>
      <w:r>
        <w:rPr>
          <w:rFonts w:hint="default" w:ascii="Times New Roman" w:hAnsi="Times New Roman" w:cs="Times New Roman"/>
        </w:rPr>
        <w:t>3.3.3 Test File: cart.spec.ts (Giỏ hàng)</w:t>
      </w:r>
      <w:r>
        <w:tab/>
      </w:r>
      <w:r>
        <w:fldChar w:fldCharType="begin"/>
      </w:r>
      <w:r>
        <w:instrText xml:space="preserve"> PAGEREF _Toc92796504 \h </w:instrText>
      </w:r>
      <w:r>
        <w:fldChar w:fldCharType="separate"/>
      </w:r>
      <w:r>
        <w:t>29</w:t>
      </w:r>
      <w:r>
        <w:fldChar w:fldCharType="end"/>
      </w:r>
      <w:r>
        <w:fldChar w:fldCharType="end"/>
      </w:r>
    </w:p>
    <w:p>
      <w:pPr>
        <w:pStyle w:val="39"/>
        <w:tabs>
          <w:tab w:val="right" w:leader="dot" w:pos="9405"/>
        </w:tabs>
      </w:pPr>
      <w:r>
        <w:fldChar w:fldCharType="begin"/>
      </w:r>
      <w:r>
        <w:instrText xml:space="preserve"> HYPERLINK \l _Toc1765471429 </w:instrText>
      </w:r>
      <w:r>
        <w:fldChar w:fldCharType="separate"/>
      </w:r>
      <w:r>
        <w:rPr>
          <w:rFonts w:hint="default" w:ascii="Times New Roman" w:hAnsi="Times New Roman" w:cs="Times New Roman"/>
        </w:rPr>
        <w:t>3.3.4 Test Execution &amp; HTML Report</w:t>
      </w:r>
      <w:r>
        <w:tab/>
      </w:r>
      <w:r>
        <w:fldChar w:fldCharType="begin"/>
      </w:r>
      <w:r>
        <w:instrText xml:space="preserve"> PAGEREF _Toc1765471429 \h </w:instrText>
      </w:r>
      <w:r>
        <w:fldChar w:fldCharType="separate"/>
      </w:r>
      <w:r>
        <w:t>30</w:t>
      </w:r>
      <w:r>
        <w:fldChar w:fldCharType="end"/>
      </w:r>
      <w:r>
        <w:fldChar w:fldCharType="end"/>
      </w:r>
    </w:p>
    <w:p>
      <w:pPr>
        <w:pStyle w:val="37"/>
        <w:tabs>
          <w:tab w:val="right" w:leader="dot" w:pos="9405"/>
        </w:tabs>
      </w:pPr>
      <w:r>
        <w:fldChar w:fldCharType="begin"/>
      </w:r>
      <w:r>
        <w:instrText xml:space="preserve"> HYPERLINK \l _Toc711445385 </w:instrText>
      </w:r>
      <w:r>
        <w:fldChar w:fldCharType="separate"/>
      </w:r>
      <w:r>
        <w:rPr>
          <w:rFonts w:ascii="Times New Roman" w:hAnsi="Times New Roman"/>
        </w:rPr>
        <w:t xml:space="preserve">CHƯƠNG </w:t>
      </w:r>
      <w:r>
        <w:rPr>
          <w:rFonts w:hint="default" w:ascii="Times New Roman" w:hAnsi="Times New Roman"/>
          <w:lang w:val="vi-VN"/>
        </w:rPr>
        <w:t>4</w:t>
      </w:r>
      <w:r>
        <w:rPr>
          <w:rFonts w:ascii="Times New Roman" w:hAnsi="Times New Roman"/>
        </w:rPr>
        <w:t>: KẾT LUẬN</w:t>
      </w:r>
      <w:r>
        <w:tab/>
      </w:r>
      <w:r>
        <w:fldChar w:fldCharType="begin"/>
      </w:r>
      <w:r>
        <w:instrText xml:space="preserve"> PAGEREF _Toc711445385 \h </w:instrText>
      </w:r>
      <w:r>
        <w:fldChar w:fldCharType="separate"/>
      </w:r>
      <w:r>
        <w:t>31</w:t>
      </w:r>
      <w:r>
        <w:fldChar w:fldCharType="end"/>
      </w:r>
      <w:r>
        <w:fldChar w:fldCharType="end"/>
      </w:r>
    </w:p>
    <w:p>
      <w:pPr>
        <w:pStyle w:val="38"/>
        <w:tabs>
          <w:tab w:val="right" w:leader="dot" w:pos="9405"/>
        </w:tabs>
      </w:pPr>
      <w:r>
        <w:fldChar w:fldCharType="begin"/>
      </w:r>
      <w:r>
        <w:instrText xml:space="preserve"> HYPERLINK \l _Toc880600326 </w:instrText>
      </w:r>
      <w:r>
        <w:fldChar w:fldCharType="separate"/>
      </w:r>
      <w:r>
        <w:rPr>
          <w:rFonts w:hint="default" w:ascii="Times New Roman" w:hAnsi="Times New Roman" w:cs="Times New Roman"/>
          <w:lang w:val="vi-VN"/>
        </w:rPr>
        <w:t>4</w:t>
      </w:r>
      <w:r>
        <w:rPr>
          <w:rFonts w:hint="default" w:ascii="Times New Roman" w:hAnsi="Times New Roman" w:cs="Times New Roman"/>
        </w:rPr>
        <w:t>.1. Đánh giá kết quả thực tập</w:t>
      </w:r>
      <w:r>
        <w:tab/>
      </w:r>
      <w:r>
        <w:fldChar w:fldCharType="begin"/>
      </w:r>
      <w:r>
        <w:instrText xml:space="preserve"> PAGEREF _Toc880600326 \h </w:instrText>
      </w:r>
      <w:r>
        <w:fldChar w:fldCharType="separate"/>
      </w:r>
      <w:r>
        <w:t>31</w:t>
      </w:r>
      <w:r>
        <w:fldChar w:fldCharType="end"/>
      </w:r>
      <w:r>
        <w:fldChar w:fldCharType="end"/>
      </w:r>
    </w:p>
    <w:p>
      <w:pPr>
        <w:pStyle w:val="38"/>
        <w:tabs>
          <w:tab w:val="right" w:leader="dot" w:pos="9405"/>
        </w:tabs>
      </w:pPr>
      <w:r>
        <w:fldChar w:fldCharType="begin"/>
      </w:r>
      <w:r>
        <w:instrText xml:space="preserve"> HYPERLINK \l _Toc2045306865 </w:instrText>
      </w:r>
      <w:r>
        <w:fldChar w:fldCharType="separate"/>
      </w:r>
      <w:r>
        <w:rPr>
          <w:rFonts w:hint="default" w:ascii="Times New Roman" w:hAnsi="Times New Roman" w:cs="Times New Roman"/>
          <w:lang w:val="vi-VN"/>
        </w:rPr>
        <w:t>4</w:t>
      </w:r>
      <w:r>
        <w:rPr>
          <w:rFonts w:hint="default" w:ascii="Times New Roman" w:hAnsi="Times New Roman" w:cs="Times New Roman"/>
        </w:rPr>
        <w:t>.2. Đóng góp thực tiễn cho đơn vị thực tập</w:t>
      </w:r>
      <w:r>
        <w:tab/>
      </w:r>
      <w:r>
        <w:fldChar w:fldCharType="begin"/>
      </w:r>
      <w:r>
        <w:instrText xml:space="preserve"> PAGEREF _Toc2045306865 \h </w:instrText>
      </w:r>
      <w:r>
        <w:fldChar w:fldCharType="separate"/>
      </w:r>
      <w:r>
        <w:t>31</w:t>
      </w:r>
      <w:r>
        <w:fldChar w:fldCharType="end"/>
      </w:r>
      <w:r>
        <w:fldChar w:fldCharType="end"/>
      </w:r>
    </w:p>
    <w:p>
      <w:pPr>
        <w:pStyle w:val="38"/>
        <w:tabs>
          <w:tab w:val="right" w:leader="dot" w:pos="9405"/>
        </w:tabs>
      </w:pPr>
      <w:r>
        <w:fldChar w:fldCharType="begin"/>
      </w:r>
      <w:r>
        <w:instrText xml:space="preserve"> HYPERLINK \l _Toc1868703258 </w:instrText>
      </w:r>
      <w:r>
        <w:fldChar w:fldCharType="separate"/>
      </w:r>
      <w:r>
        <w:rPr>
          <w:rFonts w:hint="default" w:ascii="Times New Roman" w:hAnsi="Times New Roman" w:cs="Times New Roman"/>
          <w:lang w:val="vi-VN"/>
        </w:rPr>
        <w:t>4</w:t>
      </w:r>
      <w:r>
        <w:rPr>
          <w:rFonts w:hint="default" w:ascii="Times New Roman" w:hAnsi="Times New Roman" w:cs="Times New Roman"/>
        </w:rPr>
        <w:t>.3. Phân tích các khó khăn đã khắc phục</w:t>
      </w:r>
      <w:r>
        <w:tab/>
      </w:r>
      <w:r>
        <w:fldChar w:fldCharType="begin"/>
      </w:r>
      <w:r>
        <w:instrText xml:space="preserve"> PAGEREF _Toc1868703258 \h </w:instrText>
      </w:r>
      <w:r>
        <w:fldChar w:fldCharType="separate"/>
      </w:r>
      <w:r>
        <w:t>32</w:t>
      </w:r>
      <w:r>
        <w:fldChar w:fldCharType="end"/>
      </w:r>
      <w:r>
        <w:fldChar w:fldCharType="end"/>
      </w:r>
    </w:p>
    <w:p>
      <w:pPr>
        <w:pStyle w:val="38"/>
        <w:tabs>
          <w:tab w:val="right" w:leader="dot" w:pos="9405"/>
        </w:tabs>
      </w:pPr>
      <w:r>
        <w:fldChar w:fldCharType="begin"/>
      </w:r>
      <w:r>
        <w:instrText xml:space="preserve"> HYPERLINK \l _Toc555554500 </w:instrText>
      </w:r>
      <w:r>
        <w:fldChar w:fldCharType="separate"/>
      </w:r>
      <w:r>
        <w:rPr>
          <w:rFonts w:hint="default" w:ascii="Times New Roman" w:hAnsi="Times New Roman" w:cs="Times New Roman"/>
          <w:lang w:val="vi-VN"/>
        </w:rPr>
        <w:t>9</w:t>
      </w:r>
      <w:r>
        <w:rPr>
          <w:rFonts w:hint="default" w:ascii="Times New Roman" w:hAnsi="Times New Roman" w:cs="Times New Roman"/>
        </w:rPr>
        <w:t>.4. Hướng phát triển chuyên môn tương lai</w:t>
      </w:r>
      <w:r>
        <w:tab/>
      </w:r>
      <w:r>
        <w:fldChar w:fldCharType="begin"/>
      </w:r>
      <w:r>
        <w:instrText xml:space="preserve"> PAGEREF _Toc555554500 \h </w:instrText>
      </w:r>
      <w:r>
        <w:fldChar w:fldCharType="separate"/>
      </w:r>
      <w:r>
        <w:t>32</w:t>
      </w:r>
      <w:r>
        <w:fldChar w:fldCharType="end"/>
      </w:r>
      <w:r>
        <w:fldChar w:fldCharType="end"/>
      </w:r>
    </w:p>
    <w:p>
      <w:pPr>
        <w:pStyle w:val="37"/>
        <w:tabs>
          <w:tab w:val="right" w:leader="dot" w:pos="9405"/>
        </w:tabs>
      </w:pPr>
      <w:r>
        <w:fldChar w:fldCharType="begin"/>
      </w:r>
      <w:r>
        <w:instrText xml:space="preserve"> HYPERLINK \l _Toc1211359827 </w:instrText>
      </w:r>
      <w:r>
        <w:fldChar w:fldCharType="separate"/>
      </w:r>
      <w:r>
        <w:rPr>
          <w:rFonts w:hint="default" w:ascii="Times New Roman" w:hAnsi="Times New Roman" w:cs="Times New Roman"/>
        </w:rPr>
        <w:t>PHỤ LỤC: CONFIGURATION FILES</w:t>
      </w:r>
      <w:r>
        <w:tab/>
      </w:r>
      <w:r>
        <w:fldChar w:fldCharType="begin"/>
      </w:r>
      <w:r>
        <w:instrText xml:space="preserve"> PAGEREF _Toc1211359827 \h </w:instrText>
      </w:r>
      <w:r>
        <w:fldChar w:fldCharType="separate"/>
      </w:r>
      <w:r>
        <w:t>34</w:t>
      </w:r>
      <w:r>
        <w:fldChar w:fldCharType="end"/>
      </w:r>
      <w:r>
        <w:fldChar w:fldCharType="end"/>
      </w:r>
    </w:p>
    <w:p>
      <w:pPr>
        <w:pStyle w:val="39"/>
        <w:tabs>
          <w:tab w:val="right" w:leader="dot" w:pos="9405"/>
        </w:tabs>
      </w:pPr>
      <w:r>
        <w:fldChar w:fldCharType="begin"/>
      </w:r>
      <w:r>
        <w:instrText xml:space="preserve"> HYPERLINK \l _Toc607659320 </w:instrText>
      </w:r>
      <w:r>
        <w:fldChar w:fldCharType="separate"/>
      </w:r>
      <w:r>
        <w:rPr>
          <w:rFonts w:hint="default" w:ascii="Times New Roman" w:hAnsi="Times New Roman" w:cs="Times New Roman"/>
          <w:szCs w:val="26"/>
        </w:rPr>
        <w:t>.env</w:t>
      </w:r>
      <w:r>
        <w:tab/>
      </w:r>
      <w:r>
        <w:fldChar w:fldCharType="begin"/>
      </w:r>
      <w:r>
        <w:instrText xml:space="preserve"> PAGEREF _Toc607659320 \h </w:instrText>
      </w:r>
      <w:r>
        <w:fldChar w:fldCharType="separate"/>
      </w:r>
      <w:r>
        <w:t>34</w:t>
      </w:r>
      <w:r>
        <w:fldChar w:fldCharType="end"/>
      </w:r>
      <w:r>
        <w:fldChar w:fldCharType="end"/>
      </w:r>
    </w:p>
    <w:p>
      <w:pPr>
        <w:pStyle w:val="39"/>
        <w:tabs>
          <w:tab w:val="right" w:leader="dot" w:pos="9405"/>
        </w:tabs>
      </w:pPr>
      <w:r>
        <w:fldChar w:fldCharType="begin"/>
      </w:r>
      <w:r>
        <w:instrText xml:space="preserve"> HYPERLINK \l _Toc1364599500 </w:instrText>
      </w:r>
      <w:r>
        <w:fldChar w:fldCharType="separate"/>
      </w:r>
      <w:r>
        <w:rPr>
          <w:rFonts w:hint="default" w:ascii="Times New Roman" w:hAnsi="Times New Roman" w:cs="Times New Roman"/>
          <w:szCs w:val="26"/>
        </w:rPr>
        <w:t>package.json</w:t>
      </w:r>
      <w:r>
        <w:tab/>
      </w:r>
      <w:r>
        <w:fldChar w:fldCharType="begin"/>
      </w:r>
      <w:r>
        <w:instrText xml:space="preserve"> PAGEREF _Toc1364599500 \h </w:instrText>
      </w:r>
      <w:r>
        <w:fldChar w:fldCharType="separate"/>
      </w:r>
      <w:r>
        <w:t>34</w:t>
      </w:r>
      <w:r>
        <w:fldChar w:fldCharType="end"/>
      </w:r>
      <w:r>
        <w:fldChar w:fldCharType="end"/>
      </w:r>
    </w:p>
    <w:p>
      <w:r>
        <w:fldChar w:fldCharType="end"/>
      </w:r>
    </w:p>
    <w:p>
      <w:pPr>
        <w:rPr>
          <w:color w:val="000000"/>
        </w:rPr>
      </w:pPr>
      <w:r>
        <w:rPr>
          <w:color w:val="000000"/>
        </w:rPr>
        <w:br w:type="page"/>
      </w:r>
    </w:p>
    <w:p>
      <w:pPr>
        <w:spacing w:before="240" w:line="312" w:lineRule="auto"/>
        <w:jc w:val="both"/>
        <w:rPr>
          <w:color w:val="000000"/>
        </w:rPr>
        <w:sectPr>
          <w:footerReference r:id="rId5" w:type="default"/>
          <w:pgSz w:w="12240" w:h="15840"/>
          <w:pgMar w:top="1134" w:right="1134" w:bottom="1134" w:left="1701" w:header="720" w:footer="720" w:gutter="0"/>
          <w:pgNumType w:fmt="decimal"/>
          <w:cols w:space="720" w:num="1"/>
          <w:docGrid w:linePitch="360" w:charSpace="0"/>
        </w:sectPr>
      </w:pPr>
    </w:p>
    <w:p>
      <w:pPr>
        <w:pStyle w:val="2"/>
        <w:spacing w:after="360"/>
        <w:jc w:val="center"/>
      </w:pPr>
      <w:bookmarkStart w:id="12" w:name="_Toc890763024"/>
      <w:bookmarkStart w:id="13" w:name="_Toc1058031946"/>
      <w:bookmarkStart w:id="14" w:name="_Toc1205544744"/>
      <w:bookmarkStart w:id="15" w:name="_Toc2032221596"/>
      <w:bookmarkStart w:id="16" w:name="_Toc1254357327"/>
      <w:bookmarkStart w:id="17" w:name="_Toc394689063"/>
      <w:r>
        <w:rPr>
          <w:rFonts w:ascii="Times New Roman" w:hAnsi="Times New Roman"/>
          <w:b/>
          <w:color w:val="000000"/>
          <w:sz w:val="32"/>
        </w:rPr>
        <w:t>CHƯƠNG 1: TỔNG QUAN</w:t>
      </w:r>
      <w:bookmarkEnd w:id="12"/>
      <w:bookmarkEnd w:id="13"/>
      <w:bookmarkEnd w:id="14"/>
      <w:bookmarkEnd w:id="15"/>
      <w:bookmarkEnd w:id="16"/>
      <w:bookmarkEnd w:id="17"/>
    </w:p>
    <w:p>
      <w:pPr>
        <w:pStyle w:val="3"/>
        <w:rPr>
          <w:rFonts w:hint="default" w:ascii="Times New Roman" w:hAnsi="Times New Roman" w:cs="Times New Roman"/>
        </w:rPr>
      </w:pPr>
      <w:bookmarkStart w:id="18" w:name="_Toc62412248"/>
      <w:bookmarkStart w:id="19" w:name="_Toc1729724397"/>
      <w:bookmarkStart w:id="20" w:name="_Toc883863030"/>
      <w:bookmarkStart w:id="21" w:name="_Toc826562025"/>
      <w:bookmarkStart w:id="22" w:name="_Toc608047128"/>
      <w:bookmarkStart w:id="23" w:name="_Toc696254276"/>
      <w:r>
        <w:rPr>
          <w:rFonts w:hint="default" w:ascii="Times New Roman" w:hAnsi="Times New Roman" w:cs="Times New Roman"/>
        </w:rPr>
        <w:t>1.1. Giới thiệu cơ quan thực tập</w:t>
      </w:r>
      <w:bookmarkEnd w:id="18"/>
      <w:bookmarkEnd w:id="19"/>
      <w:bookmarkEnd w:id="20"/>
      <w:bookmarkEnd w:id="21"/>
      <w:bookmarkEnd w:id="22"/>
      <w:bookmarkEnd w:id="23"/>
    </w:p>
    <w:p>
      <w:pPr>
        <w:jc w:val="both"/>
      </w:pPr>
      <w:r>
        <w:t xml:space="preserve">Công ty TNHH Hoàng Khang </w:t>
      </w:r>
      <w:r>
        <w:rPr>
          <w:lang w:val="vi-VN"/>
        </w:rPr>
        <w:t>Incotech</w:t>
      </w:r>
      <w:r>
        <w:t xml:space="preserve"> tự hào là một trong những đơn vị phát triển phần mềm và tư vấn giải pháp công nghệ chuyển đổi số (Digital Transformation) uy tín, năng động. Sở hữu đội ngũ chuyên gia giàu kinh nghiệm, Hoàng Khang </w:t>
      </w:r>
      <w:r>
        <w:rPr>
          <w:lang w:val="vi-VN"/>
        </w:rPr>
        <w:t>Incotech</w:t>
      </w:r>
      <w:r>
        <w:t xml:space="preserve"> tập trung cung cấp các sản phẩm phần mềm mang tính đột phá cao, từ các hệ thống quản trị nguồn lực doanh nghiệp (ERP), các nền tảng thương mại điện tử quy mô lớn, cho đến các ứng dụng phục vụ trực tiếp đối tượng người dùng cuối (B2C và B2B) trên đa nền tảng (Web/Mobile/Cloud).</w:t>
      </w:r>
    </w:p>
    <w:p>
      <w:pPr>
        <w:jc w:val="both"/>
      </w:pPr>
      <w:r>
        <w:t xml:space="preserve">Văn hóa làm việc tại Hoàng Khang </w:t>
      </w:r>
      <w:r>
        <w:rPr>
          <w:lang w:val="vi-VN"/>
        </w:rPr>
        <w:t>Incotech</w:t>
      </w:r>
      <w:r>
        <w:t xml:space="preserve"> được xây dựng dựa trên nguyên tắc luận của mô hình Agile/Scrum. Mọi hoạt động của đội ngũ phát triển đều được chia thành các vòng lặp (Sprint) ngắn ngày. Mỗi buổi sáng, các thành viên bao gồm Developer, Tester (QA/QC), Business Analyst (BA) và Project Manager đều có các buổi Daily Stand-up để báo cáo tiến độ và gỡ rối những điểm tắc nghẽn (blockers). Trong môi trường này, Bộ phận Đảm bảo chất lượng (QA/QC) nắm giữ một vị trí cực kỳ then chốt. Đội ngũ QA/QC đóng vai trò là những 'người gác đền', trực tiếp thiết kế các bài kiểm thử nghiêm ngặt, rà soát từng dòng code, từng luồng logic trước khi sản phẩm được bàn giao (Release) ra thị trường.</w:t>
      </w:r>
    </w:p>
    <w:p>
      <w:pPr>
        <w:jc w:val="both"/>
      </w:pPr>
      <w:r>
        <w:t xml:space="preserve">Việc thực tập tại Hoàng Khang </w:t>
      </w:r>
      <w:r>
        <w:rPr>
          <w:lang w:val="vi-VN"/>
        </w:rPr>
        <w:t>Incotech</w:t>
      </w:r>
      <w:r>
        <w:t xml:space="preserve"> không chỉ giúp sinh viên tiếp cận với các công cụ công nghệ mới nhất mà còn rèn luyện tác phong làm việc nhóm chuyên nghiệp, kỹ năng quản lý thời gian, tư duy phản biện và khả năng thích ứng linh hoạt trước những thay đổi yêu cầu liên tục từ phía khách hàng.</w:t>
      </w:r>
    </w:p>
    <w:p>
      <w:pPr>
        <w:pStyle w:val="3"/>
        <w:rPr>
          <w:rFonts w:hint="default" w:ascii="Times New Roman" w:hAnsi="Times New Roman" w:cs="Times New Roman"/>
        </w:rPr>
      </w:pPr>
      <w:bookmarkStart w:id="24" w:name="_Toc12481705"/>
      <w:bookmarkStart w:id="25" w:name="_Toc2082061092"/>
      <w:bookmarkStart w:id="26" w:name="_Toc1869425459"/>
      <w:bookmarkStart w:id="27" w:name="_Toc426116449"/>
      <w:bookmarkStart w:id="28" w:name="_Toc1013769042"/>
      <w:bookmarkStart w:id="29" w:name="_Toc1260098876"/>
      <w:r>
        <w:rPr>
          <w:rFonts w:hint="default" w:ascii="Times New Roman" w:hAnsi="Times New Roman" w:cs="Times New Roman"/>
        </w:rPr>
        <w:t>1.2. Nội dung công việc được giao</w:t>
      </w:r>
      <w:bookmarkEnd w:id="24"/>
      <w:bookmarkEnd w:id="25"/>
      <w:bookmarkEnd w:id="26"/>
      <w:bookmarkEnd w:id="27"/>
      <w:bookmarkEnd w:id="28"/>
      <w:bookmarkEnd w:id="29"/>
    </w:p>
    <w:p>
      <w:pPr>
        <w:jc w:val="both"/>
      </w:pPr>
      <w:r>
        <w:t>Với mục tiêu định hướng phát triển bản thân theo con đường trở thành một Kỹ sư Kiểm thử phần mềm chuyên nghiệp (Software QA/QC Engineer), dưới sự giám sát và chỉ đạo trực tiếp của Mentor Trần Minh Hoàn, nhiệm vụ thực tập của em trong suốt 11 tuần được chia thành các phân đoạn logic, bổ trợ chặt chẽ cho nhau như sau:</w:t>
      </w:r>
    </w:p>
    <w:p>
      <w:pPr>
        <w:jc w:val="both"/>
      </w:pPr>
      <w:r>
        <w:t>Giai đoạn 1 - Xây dựng môi trường thí nghiệm (Tuần 1 đến Tuần 6): Một người làm QA giỏi không thể không hiểu hệ thống bên dưới hoạt động ra sao. Do đó, yêu cầu đầu tiên là em phải tự tay thiết kế và lập trình hoàn thiện một website thương mại điện tử mang tên 'Sàn tím vi en' bằng công nghệ PHP (framework Laravel). Website này có đầy đủ cơ sở dữ liệu, các hàm xử lý logic Backend và giao diện Frontend. Nó không nhằm mục đích kinh doanh thực tế mà đóng vai trò là một 'hộp cát' (Sandbox), một môi trường có chủ đích chứa đựng các nghiệp vụ phức tạp để phục vụ cho mục đích thực hành kiểm thử ở các giai đoạn sau.</w:t>
      </w:r>
    </w:p>
    <w:p>
      <w:pPr>
        <w:jc w:val="both"/>
      </w:pPr>
      <w:r>
        <w:t xml:space="preserve">Giai đoạn 2 - Nghiệp vụ Kiểm thử thủ công (Manual Testing) (Tuần 7): Sau khi hoàn thiện 'Sàn tím vi en', em được tham gia thực chiến cùng đội QA/QC của Hoàng Khang </w:t>
      </w:r>
      <w:r>
        <w:rPr>
          <w:lang w:val="vi-VN"/>
        </w:rPr>
        <w:t>Incotech</w:t>
      </w:r>
      <w:r>
        <w:t>. Công việc bao gồm việc đọc hiểu tài liệu đặc tả (SRS), viết kịch bản kiểm thử (Test Cases), và trực tiếp test thủ công trên dự án thực tế. Quá trình này giúp em thành thạo việc báo cáo lỗi (log bug) lên hệ thống Jira, phân loại độ nghiêm trọng của lỗi (Severity &amp; Priority) và giao tiếp với Developer để xử lý lỗi.</w:t>
      </w:r>
    </w:p>
    <w:p>
      <w:pPr>
        <w:jc w:val="both"/>
      </w:pPr>
      <w:r>
        <w:t>Giai đoạn 3 - Nghiệp vụ Kiểm thử tự động (Automation Testing) (Tuần 8 đến Tuần 11): Đây là trọng tâm của kỳ thực tập. Em tiến hành chuyển hóa các bài kiểm thử thủ công lặp đi lặp lại thành các đoạn mã tự động. Bằng việc kết hợp công cụ Postman (để kiểm thử tầng API) và framework Playwright (để kiểm thử tầng Giao diện E2E), em đã xây dựng một bộ Test Suite tự động chạy cho 'Sàn tím vi en' cũng như đóng góp các script tự động cho các dự án nội bộ của công ty. Mục tiêu là giúp công ty tiết kiệm thời gian chạy Regression Test sau mỗi chu kỳ cập nhật hệ thống.</w:t>
      </w:r>
    </w:p>
    <w:p>
      <w:pPr>
        <w:pStyle w:val="3"/>
        <w:rPr>
          <w:rFonts w:hint="default" w:ascii="Times New Roman" w:hAnsi="Times New Roman" w:cs="Times New Roman"/>
        </w:rPr>
      </w:pPr>
      <w:bookmarkStart w:id="30" w:name="_Toc1051399452"/>
      <w:bookmarkStart w:id="31" w:name="_Toc571202672"/>
      <w:bookmarkStart w:id="32" w:name="_Toc1094603637"/>
      <w:bookmarkStart w:id="33" w:name="_Toc307276494"/>
      <w:bookmarkStart w:id="34" w:name="_Toc1880647780"/>
      <w:bookmarkStart w:id="35" w:name="_Toc1190881768"/>
      <w:r>
        <w:rPr>
          <w:rFonts w:hint="default" w:ascii="Times New Roman" w:hAnsi="Times New Roman" w:cs="Times New Roman"/>
        </w:rPr>
        <w:t>1.3. Mục tiêu và Phạm vi đề tài</w:t>
      </w:r>
      <w:bookmarkEnd w:id="30"/>
      <w:bookmarkEnd w:id="31"/>
      <w:bookmarkEnd w:id="32"/>
      <w:bookmarkEnd w:id="33"/>
      <w:bookmarkEnd w:id="34"/>
      <w:bookmarkEnd w:id="35"/>
    </w:p>
    <w:p>
      <w:pPr>
        <w:jc w:val="both"/>
      </w:pPr>
      <w:r>
        <w:t>Việc xác định rõ mục tiêu và giới hạn phạm vi đề tài là yếu tố bắt buộc để đảm bảo chất lượng kỹ thuật sâu sắc, tránh tình trạng nghiên cứu dàn trải, thiếu tính thực tiễn. Đề tài được giới hạn nghiêm ngặt trong các khuôn khổ sau:</w:t>
      </w:r>
    </w:p>
    <w:p>
      <w:pPr>
        <w:jc w:val="both"/>
      </w:pPr>
      <w:r>
        <w:t>- Giới hạn về ứng dụng đối tượng ('Sàn tím vi en'): Hệ thống sẽ cung cấp đủ các luồng nghiệp vụ mua sắm thiết yếu bao gồm: Đăng ký/Đăng nhập (Authentication), Duyệt danh sách sản phẩm, Thêm vào Giỏ hàng (Cart Session), Đặt hàng thanh toán (Checkout) và một trang Quản trị viên (Admin) quản lý kho hàng cơ bản. Đề tài không mở rộng tích hợp với các cổng thanh toán ví điện tử (Momo, VNPay, ZaloPay), hệ thống vận chuyển của đối tác thứ ba (GHTK, Viettel Post) hay tính năng Chatbot AI.</w:t>
      </w:r>
    </w:p>
    <w:p>
      <w:pPr>
        <w:jc w:val="both"/>
      </w:pPr>
      <w:r>
        <w:t>- Giới hạn về mức độ kiểm thử: Đề tài tập trung tối đa vào hai mảng là Kiểm thử chức năng (Functional Testing) bằng phương pháp thủ công, và Kiểm thử tự động (Automation Testing) cho luồng E2E (End-to-End) và luồng API. Kịch bản kiểm thử tự động sử dụng Playwright được yêu cầu bao phủ ít nhất 80% các luồng Happy Path (luồng thành công).</w:t>
      </w:r>
    </w:p>
    <w:p>
      <w:pPr>
        <w:jc w:val="both"/>
      </w:pPr>
      <w:r>
        <w:t>- Những khía cạnh loại trừ (Out of scope): Do thời lượng thực tập giới hạn trong 11 tuần, đề tài sẽ không thực hiện các bài toán thuộc phạm trù kiểm thử hiệu năng phần mềm (Performance Testing, Load Testing, Stress Testing) bằng Apache JMeter, cũng như không đi sâu vào kiểm thử bảo mật thâm nhập mạng (Security Penetration Testing).</w:t>
      </w:r>
    </w:p>
    <w:p>
      <w:r>
        <w:br w:type="page"/>
      </w:r>
    </w:p>
    <w:p>
      <w:pPr>
        <w:pStyle w:val="2"/>
        <w:bidi w:val="0"/>
        <w:jc w:val="center"/>
        <w:rPr>
          <w:rFonts w:hint="default" w:ascii="Times New Roman" w:hAnsi="Times New Roman" w:cs="Times New Roman"/>
        </w:rPr>
      </w:pPr>
      <w:bookmarkStart w:id="36" w:name="_Toc666307939"/>
      <w:r>
        <w:rPr>
          <w:rFonts w:hint="default" w:ascii="Times New Roman" w:hAnsi="Times New Roman" w:cs="Times New Roman"/>
        </w:rPr>
        <w:t>CHƯƠNG 2: CƠ SỞ LÝ THUYẾT</w:t>
      </w:r>
      <w:bookmarkEnd w:id="36"/>
    </w:p>
    <w:p>
      <w:pPr>
        <w:pStyle w:val="3"/>
        <w:bidi w:val="0"/>
        <w:rPr>
          <w:rFonts w:hint="default" w:ascii="Times New Roman" w:hAnsi="Times New Roman" w:cs="Times New Roman"/>
        </w:rPr>
      </w:pPr>
      <w:bookmarkStart w:id="37" w:name="_Toc1720152103"/>
      <w:r>
        <w:rPr>
          <w:rFonts w:hint="default" w:ascii="Times New Roman" w:hAnsi="Times New Roman" w:cs="Times New Roman"/>
        </w:rPr>
        <w:t>2.1 Lý thuyết</w:t>
      </w:r>
      <w:bookmarkEnd w:id="37"/>
    </w:p>
    <w:p>
      <w:pPr>
        <w:pStyle w:val="5"/>
        <w:bidi w:val="0"/>
        <w:rPr>
          <w:rFonts w:hint="default" w:ascii="Times New Roman" w:hAnsi="Times New Roman" w:cs="Times New Roman"/>
        </w:rPr>
      </w:pPr>
      <w:bookmarkStart w:id="38" w:name="_Toc46256620"/>
      <w:bookmarkStart w:id="39" w:name="giới-thiệu-playwright"/>
      <w:r>
        <w:rPr>
          <w:rFonts w:hint="default" w:ascii="Times New Roman" w:hAnsi="Times New Roman" w:cs="Times New Roman"/>
        </w:rPr>
        <w:t>2.1.1 Giới thiệu Playwright</w:t>
      </w:r>
      <w:bookmarkEnd w:id="38"/>
    </w:p>
    <w:p>
      <w:pPr>
        <w:pStyle w:val="167"/>
        <w:jc w:val="both"/>
        <w:rPr>
          <w:rFonts w:hint="default" w:ascii="Times New Roman" w:hAnsi="Times New Roman" w:cs="Times New Roman"/>
        </w:rPr>
      </w:pPr>
      <w:r>
        <w:rPr>
          <w:rFonts w:hint="default" w:ascii="Times New Roman" w:hAnsi="Times New Roman" w:cs="Times New Roman"/>
        </w:rPr>
        <w:t>Playwright là một framework kiểm thử tự động mạnh mẽ được phát triển bởi Microsoft. Nó cho phép các nhà kiểm thử viết các test case tự động để kiểm thử các ứng dụng web trên nhiều trình duyệt khác nhau (Chromium, Firefox, WebKit) và cung cấp các API mạnh mẽ để tương tác với các ứng dụng web.</w:t>
      </w:r>
    </w:p>
    <w:p>
      <w:pPr>
        <w:pStyle w:val="4"/>
        <w:jc w:val="both"/>
        <w:rPr>
          <w:rFonts w:hint="default" w:ascii="Times New Roman" w:hAnsi="Times New Roman" w:cs="Times New Roman"/>
        </w:rPr>
      </w:pPr>
      <w:r>
        <w:rPr>
          <w:rFonts w:hint="default" w:ascii="Times New Roman" w:hAnsi="Times New Roman" w:cs="Times New Roman"/>
        </w:rPr>
        <w:t>Playwright được viết bằng TypeScript và cung cấp các binding cho JavaScript, Python, .NET, và Java. Đối với dự án này, chúng ta sử dụng TypeScript vì nó cung cấp type safety và tốt hơn cho việc bảo trì code.</w:t>
      </w:r>
    </w:p>
    <w:bookmarkEnd w:id="39"/>
    <w:p>
      <w:pPr>
        <w:pStyle w:val="5"/>
        <w:bidi w:val="0"/>
        <w:rPr>
          <w:rFonts w:hint="default" w:ascii="Times New Roman" w:hAnsi="Times New Roman" w:cs="Times New Roman"/>
        </w:rPr>
      </w:pPr>
      <w:bookmarkStart w:id="40" w:name="_Toc1492144884"/>
      <w:bookmarkStart w:id="41" w:name="lợi-ích-của-playwright"/>
      <w:r>
        <w:rPr>
          <w:rFonts w:hint="default" w:ascii="Times New Roman" w:hAnsi="Times New Roman" w:cs="Times New Roman"/>
        </w:rPr>
        <w:t>2.1.2 Lợi ích của Playwright</w:t>
      </w:r>
      <w:bookmarkEnd w:id="40"/>
    </w:p>
    <w:p>
      <w:pPr>
        <w:pStyle w:val="167"/>
        <w:jc w:val="both"/>
        <w:rPr>
          <w:rFonts w:hint="default" w:ascii="Times New Roman" w:hAnsi="Times New Roman" w:cs="Times New Roman"/>
        </w:rPr>
      </w:pPr>
      <w:r>
        <w:rPr>
          <w:rFonts w:hint="default" w:ascii="Times New Roman" w:hAnsi="Times New Roman" w:cs="Times New Roman"/>
          <w:b/>
          <w:bCs/>
        </w:rPr>
        <w:t>1. Đa trình duyệt (Multi-browser support)</w:t>
      </w:r>
    </w:p>
    <w:p>
      <w:pPr>
        <w:numPr>
          <w:ilvl w:val="0"/>
          <w:numId w:val="7"/>
        </w:numPr>
        <w:jc w:val="both"/>
        <w:rPr>
          <w:rFonts w:hint="default" w:ascii="Times New Roman" w:hAnsi="Times New Roman" w:cs="Times New Roman"/>
        </w:rPr>
      </w:pPr>
      <w:r>
        <w:rPr>
          <w:rFonts w:hint="default" w:ascii="Times New Roman" w:hAnsi="Times New Roman" w:cs="Times New Roman"/>
        </w:rPr>
        <w:t>Hỗ trợ kiểm thử trên Chromium, Firefox, WebKit</w:t>
      </w:r>
    </w:p>
    <w:p>
      <w:pPr>
        <w:numPr>
          <w:ilvl w:val="0"/>
          <w:numId w:val="7"/>
        </w:numPr>
        <w:jc w:val="both"/>
        <w:rPr>
          <w:rFonts w:hint="default" w:ascii="Times New Roman" w:hAnsi="Times New Roman" w:cs="Times New Roman"/>
        </w:rPr>
      </w:pPr>
      <w:r>
        <w:rPr>
          <w:rFonts w:hint="default" w:ascii="Times New Roman" w:hAnsi="Times New Roman" w:cs="Times New Roman"/>
        </w:rPr>
        <w:t>Các test case được viết một lần có thể chạy trên tất cả các trình duyệt</w:t>
      </w:r>
    </w:p>
    <w:p>
      <w:pPr>
        <w:numPr>
          <w:ilvl w:val="0"/>
          <w:numId w:val="7"/>
        </w:numPr>
        <w:jc w:val="both"/>
        <w:rPr>
          <w:rFonts w:hint="default" w:ascii="Times New Roman" w:hAnsi="Times New Roman" w:cs="Times New Roman"/>
        </w:rPr>
      </w:pPr>
      <w:r>
        <w:rPr>
          <w:rFonts w:hint="default" w:ascii="Times New Roman" w:hAnsi="Times New Roman" w:cs="Times New Roman"/>
        </w:rPr>
        <w:t>Giảm công sức viết test code</w:t>
      </w:r>
    </w:p>
    <w:p>
      <w:pPr>
        <w:pStyle w:val="167"/>
        <w:jc w:val="both"/>
        <w:rPr>
          <w:rFonts w:hint="default" w:ascii="Times New Roman" w:hAnsi="Times New Roman" w:cs="Times New Roman"/>
        </w:rPr>
      </w:pPr>
      <w:r>
        <w:rPr>
          <w:rFonts w:hint="default" w:ascii="Times New Roman" w:hAnsi="Times New Roman" w:cs="Times New Roman"/>
          <w:b/>
          <w:bCs/>
        </w:rPr>
        <w:t>2. Hiệu suất cao (High performance)</w:t>
      </w:r>
    </w:p>
    <w:p>
      <w:pPr>
        <w:numPr>
          <w:ilvl w:val="0"/>
          <w:numId w:val="7"/>
        </w:numPr>
        <w:jc w:val="both"/>
        <w:rPr>
          <w:rFonts w:hint="default" w:ascii="Times New Roman" w:hAnsi="Times New Roman" w:cs="Times New Roman"/>
        </w:rPr>
      </w:pPr>
      <w:r>
        <w:rPr>
          <w:rFonts w:hint="default" w:ascii="Times New Roman" w:hAnsi="Times New Roman" w:cs="Times New Roman"/>
        </w:rPr>
        <w:t>Execution engine tối ưu, test chạy nhanh</w:t>
      </w:r>
    </w:p>
    <w:p>
      <w:pPr>
        <w:numPr>
          <w:ilvl w:val="0"/>
          <w:numId w:val="7"/>
        </w:numPr>
        <w:jc w:val="both"/>
        <w:rPr>
          <w:rFonts w:hint="default" w:ascii="Times New Roman" w:hAnsi="Times New Roman" w:cs="Times New Roman"/>
        </w:rPr>
      </w:pPr>
      <w:r>
        <w:rPr>
          <w:rFonts w:hint="default" w:ascii="Times New Roman" w:hAnsi="Times New Roman" w:cs="Times New Roman"/>
        </w:rPr>
        <w:t>Parallel execution: có thể chạy nhiều test cùng lúc</w:t>
      </w:r>
    </w:p>
    <w:p>
      <w:pPr>
        <w:numPr>
          <w:ilvl w:val="0"/>
          <w:numId w:val="7"/>
        </w:numPr>
        <w:jc w:val="both"/>
        <w:rPr>
          <w:rFonts w:hint="default" w:ascii="Times New Roman" w:hAnsi="Times New Roman" w:cs="Times New Roman"/>
        </w:rPr>
      </w:pPr>
      <w:r>
        <w:rPr>
          <w:rFonts w:hint="default" w:ascii="Times New Roman" w:hAnsi="Times New Roman" w:cs="Times New Roman"/>
        </w:rPr>
        <w:t>Giảm thời gian chạy bộ test</w:t>
      </w:r>
    </w:p>
    <w:p>
      <w:pPr>
        <w:pStyle w:val="167"/>
        <w:jc w:val="both"/>
        <w:rPr>
          <w:rFonts w:hint="default" w:ascii="Times New Roman" w:hAnsi="Times New Roman" w:cs="Times New Roman"/>
        </w:rPr>
      </w:pPr>
      <w:r>
        <w:rPr>
          <w:rFonts w:hint="default" w:ascii="Times New Roman" w:hAnsi="Times New Roman" w:cs="Times New Roman"/>
          <w:b/>
          <w:bCs/>
        </w:rPr>
        <w:t>3. API mạnh mẽ (Powerful API)</w:t>
      </w:r>
    </w:p>
    <w:p>
      <w:pPr>
        <w:numPr>
          <w:ilvl w:val="0"/>
          <w:numId w:val="7"/>
        </w:numPr>
        <w:jc w:val="both"/>
        <w:rPr>
          <w:rFonts w:hint="default" w:ascii="Times New Roman" w:hAnsi="Times New Roman" w:cs="Times New Roman"/>
        </w:rPr>
      </w:pPr>
      <w:r>
        <w:rPr>
          <w:rFonts w:hint="default" w:ascii="Times New Roman" w:hAnsi="Times New Roman" w:cs="Times New Roman"/>
        </w:rPr>
        <w:t>Cung cấp các API dễ sử dụng để interact với web</w:t>
      </w:r>
    </w:p>
    <w:p>
      <w:pPr>
        <w:numPr>
          <w:ilvl w:val="0"/>
          <w:numId w:val="7"/>
        </w:numPr>
        <w:jc w:val="both"/>
        <w:rPr>
          <w:rFonts w:hint="default" w:ascii="Times New Roman" w:hAnsi="Times New Roman" w:cs="Times New Roman"/>
        </w:rPr>
      </w:pPr>
      <w:r>
        <w:rPr>
          <w:rFonts w:hint="default" w:ascii="Times New Roman" w:hAnsi="Times New Roman" w:cs="Times New Roman"/>
        </w:rPr>
        <w:t>Hỗ trợ các hành động phức tạp: drag &amp; drop, file upload, etc.</w:t>
      </w:r>
    </w:p>
    <w:p>
      <w:pPr>
        <w:numPr>
          <w:ilvl w:val="0"/>
          <w:numId w:val="7"/>
        </w:numPr>
        <w:jc w:val="both"/>
        <w:rPr>
          <w:rFonts w:hint="default" w:ascii="Times New Roman" w:hAnsi="Times New Roman" w:cs="Times New Roman"/>
        </w:rPr>
      </w:pPr>
      <w:r>
        <w:rPr>
          <w:rFonts w:hint="default" w:ascii="Times New Roman" w:hAnsi="Times New Roman" w:cs="Times New Roman"/>
        </w:rPr>
        <w:t>Network interception: có thể mock API responses</w:t>
      </w:r>
    </w:p>
    <w:p>
      <w:pPr>
        <w:pStyle w:val="167"/>
        <w:jc w:val="both"/>
        <w:rPr>
          <w:rFonts w:hint="default" w:ascii="Times New Roman" w:hAnsi="Times New Roman" w:cs="Times New Roman"/>
        </w:rPr>
      </w:pPr>
      <w:r>
        <w:rPr>
          <w:rFonts w:hint="default" w:ascii="Times New Roman" w:hAnsi="Times New Roman" w:cs="Times New Roman"/>
          <w:b/>
          <w:bCs/>
        </w:rPr>
        <w:t>4. Kỹ năng chờ thông minh (Smart waiting)</w:t>
      </w:r>
    </w:p>
    <w:p>
      <w:pPr>
        <w:numPr>
          <w:ilvl w:val="0"/>
          <w:numId w:val="7"/>
        </w:numPr>
        <w:jc w:val="both"/>
        <w:rPr>
          <w:rFonts w:hint="default" w:ascii="Times New Roman" w:hAnsi="Times New Roman" w:cs="Times New Roman"/>
        </w:rPr>
      </w:pPr>
      <w:r>
        <w:rPr>
          <w:rFonts w:hint="default" w:ascii="Times New Roman" w:hAnsi="Times New Roman" w:cs="Times New Roman"/>
        </w:rPr>
        <w:t>Tự động chờ các phần tử xuất hiện trước khi tương tác</w:t>
      </w:r>
    </w:p>
    <w:p>
      <w:pPr>
        <w:numPr>
          <w:ilvl w:val="0"/>
          <w:numId w:val="7"/>
        </w:numPr>
        <w:jc w:val="both"/>
        <w:rPr>
          <w:rFonts w:hint="default" w:ascii="Times New Roman" w:hAnsi="Times New Roman" w:cs="Times New Roman"/>
        </w:rPr>
      </w:pPr>
      <w:r>
        <w:rPr>
          <w:rFonts w:hint="default" w:ascii="Times New Roman" w:hAnsi="Times New Roman" w:cs="Times New Roman"/>
        </w:rPr>
        <w:t>Không cần explicit wait hay sleep</w:t>
      </w:r>
    </w:p>
    <w:p>
      <w:pPr>
        <w:numPr>
          <w:ilvl w:val="0"/>
          <w:numId w:val="7"/>
        </w:numPr>
        <w:jc w:val="both"/>
        <w:rPr>
          <w:rFonts w:hint="default" w:ascii="Times New Roman" w:hAnsi="Times New Roman" w:cs="Times New Roman"/>
        </w:rPr>
      </w:pPr>
      <w:r>
        <w:rPr>
          <w:rFonts w:hint="default" w:ascii="Times New Roman" w:hAnsi="Times New Roman" w:cs="Times New Roman"/>
        </w:rPr>
        <w:t>Giảm flakiness của test</w:t>
      </w:r>
    </w:p>
    <w:p>
      <w:pPr>
        <w:pStyle w:val="167"/>
        <w:jc w:val="both"/>
        <w:rPr>
          <w:rFonts w:hint="default" w:ascii="Times New Roman" w:hAnsi="Times New Roman" w:cs="Times New Roman"/>
        </w:rPr>
      </w:pPr>
      <w:r>
        <w:rPr>
          <w:rFonts w:hint="default" w:ascii="Times New Roman" w:hAnsi="Times New Roman" w:cs="Times New Roman"/>
          <w:b/>
          <w:bCs/>
        </w:rPr>
        <w:t>5. Debugging mạnh mẽ (Powerful debugging)</w:t>
      </w:r>
    </w:p>
    <w:p>
      <w:pPr>
        <w:numPr>
          <w:ilvl w:val="0"/>
          <w:numId w:val="7"/>
        </w:numPr>
        <w:jc w:val="both"/>
        <w:rPr>
          <w:rFonts w:hint="default" w:ascii="Times New Roman" w:hAnsi="Times New Roman" w:cs="Times New Roman"/>
        </w:rPr>
      </w:pPr>
      <w:r>
        <w:rPr>
          <w:rFonts w:hint="default" w:ascii="Times New Roman" w:hAnsi="Times New Roman" w:cs="Times New Roman"/>
        </w:rPr>
        <w:t>Playwright Inspector: giao diện debug trực quan</w:t>
      </w:r>
    </w:p>
    <w:p>
      <w:pPr>
        <w:numPr>
          <w:ilvl w:val="0"/>
          <w:numId w:val="7"/>
        </w:numPr>
        <w:jc w:val="both"/>
        <w:rPr>
          <w:rFonts w:hint="default" w:ascii="Times New Roman" w:hAnsi="Times New Roman" w:cs="Times New Roman"/>
        </w:rPr>
      </w:pPr>
      <w:r>
        <w:rPr>
          <w:rFonts w:hint="default" w:ascii="Times New Roman" w:hAnsi="Times New Roman" w:cs="Times New Roman"/>
        </w:rPr>
        <w:t>Video recording của các test failures</w:t>
      </w:r>
    </w:p>
    <w:p>
      <w:pPr>
        <w:numPr>
          <w:ilvl w:val="0"/>
          <w:numId w:val="7"/>
        </w:numPr>
        <w:jc w:val="both"/>
        <w:rPr>
          <w:rFonts w:hint="default" w:ascii="Times New Roman" w:hAnsi="Times New Roman" w:cs="Times New Roman"/>
        </w:rPr>
      </w:pPr>
      <w:r>
        <w:rPr>
          <w:rFonts w:hint="default" w:ascii="Times New Roman" w:hAnsi="Times New Roman" w:cs="Times New Roman"/>
        </w:rPr>
        <w:t>Screenshot: tự động capture screenshot khi test fail</w:t>
      </w:r>
    </w:p>
    <w:p>
      <w:pPr>
        <w:pStyle w:val="167"/>
        <w:jc w:val="both"/>
        <w:rPr>
          <w:rFonts w:hint="default" w:ascii="Times New Roman" w:hAnsi="Times New Roman" w:cs="Times New Roman"/>
        </w:rPr>
      </w:pPr>
      <w:r>
        <w:rPr>
          <w:rFonts w:hint="default" w:ascii="Times New Roman" w:hAnsi="Times New Roman" w:cs="Times New Roman"/>
          <w:b/>
          <w:bCs/>
        </w:rPr>
        <w:t>6. CI/CD Integration dễ dàng</w:t>
      </w:r>
    </w:p>
    <w:p>
      <w:pPr>
        <w:numPr>
          <w:ilvl w:val="0"/>
          <w:numId w:val="7"/>
        </w:numPr>
        <w:jc w:val="both"/>
        <w:rPr>
          <w:rFonts w:hint="default" w:ascii="Times New Roman" w:hAnsi="Times New Roman" w:cs="Times New Roman"/>
        </w:rPr>
      </w:pPr>
      <w:r>
        <w:rPr>
          <w:rFonts w:hint="default" w:ascii="Times New Roman" w:hAnsi="Times New Roman" w:cs="Times New Roman"/>
        </w:rPr>
        <w:t>Tích hợp dễ dàng với GitHub Actions, Jenkins, GitLab CI</w:t>
      </w:r>
    </w:p>
    <w:p>
      <w:pPr>
        <w:numPr>
          <w:ilvl w:val="0"/>
          <w:numId w:val="7"/>
        </w:numPr>
        <w:jc w:val="both"/>
        <w:rPr>
          <w:rFonts w:hint="default" w:ascii="Times New Roman" w:hAnsi="Times New Roman" w:cs="Times New Roman"/>
        </w:rPr>
      </w:pPr>
      <w:r>
        <w:rPr>
          <w:rFonts w:hint="default" w:ascii="Times New Roman" w:hAnsi="Times New Roman" w:cs="Times New Roman"/>
        </w:rPr>
        <w:t>Cung cấp Docker images cho các test environment</w:t>
      </w:r>
    </w:p>
    <w:p>
      <w:pPr>
        <w:numPr>
          <w:ilvl w:val="0"/>
          <w:numId w:val="7"/>
        </w:numPr>
        <w:jc w:val="both"/>
        <w:rPr>
          <w:rFonts w:hint="default" w:ascii="Times New Roman" w:hAnsi="Times New Roman" w:cs="Times New Roman"/>
        </w:rPr>
      </w:pPr>
      <w:r>
        <w:rPr>
          <w:rFonts w:hint="default" w:ascii="Times New Roman" w:hAnsi="Times New Roman" w:cs="Times New Roman"/>
        </w:rPr>
        <w:t>Hỗ trợ parallel execution trong CI/CD</w:t>
      </w:r>
    </w:p>
    <w:bookmarkEnd w:id="41"/>
    <w:p>
      <w:pPr>
        <w:pStyle w:val="5"/>
        <w:bidi w:val="0"/>
      </w:pPr>
      <w:bookmarkStart w:id="42" w:name="_Toc216228905"/>
      <w:r>
        <w:rPr>
          <w:rFonts w:hint="default" w:ascii="Times New Roman" w:hAnsi="Times New Roman" w:cs="Times New Roman"/>
        </w:rPr>
        <w:t>2.1.3 So sánh Playwright với các công cụ khác</w:t>
      </w:r>
      <w:bookmarkEnd w:id="42"/>
    </w:p>
    <w:tbl>
      <w:tblPr>
        <w:tblStyle w:val="55"/>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b/>
                <w:color w:val="auto"/>
                <w:sz w:val="26"/>
                <w:szCs w:val="26"/>
                <w:shd w:val="clear" w:color="FFFFFF" w:fill="D9D9D9"/>
              </w:rPr>
              <w:t>Tiêu chí</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b/>
                <w:color w:val="auto"/>
                <w:sz w:val="26"/>
                <w:szCs w:val="26"/>
                <w:shd w:val="clear" w:color="FFFFFF" w:fill="D9D9D9"/>
              </w:rPr>
              <w:t>Playwright</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b/>
                <w:color w:val="auto"/>
                <w:sz w:val="26"/>
                <w:szCs w:val="26"/>
                <w:shd w:val="clear" w:color="FFFFFF" w:fill="D9D9D9"/>
              </w:rPr>
              <w:t>Selenium</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b/>
                <w:color w:val="auto"/>
                <w:sz w:val="26"/>
                <w:szCs w:val="26"/>
                <w:shd w:val="clear" w:color="FFFFFF" w:fill="D9D9D9"/>
              </w:rPr>
              <w:t>Cypress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Đa trình duyệt</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lang w:val="vi-VN"/>
              </w:rPr>
              <w:t>Có</w:t>
            </w:r>
            <w:r>
              <w:rPr>
                <w:rFonts w:hint="default" w:ascii="Times New Roman" w:hAnsi="Times New Roman" w:cs="Times New Roman"/>
                <w:color w:val="auto"/>
                <w:sz w:val="26"/>
                <w:szCs w:val="26"/>
                <w:shd w:val="clear" w:color="FFFFFF" w:fill="D9D9D9"/>
              </w:rPr>
              <w:t xml:space="preserve"> (Chromium, Firefox, WebKit)</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lang w:val="vi-VN"/>
              </w:rPr>
              <w:t>Có</w:t>
            </w:r>
            <w:r>
              <w:rPr>
                <w:rFonts w:hint="default" w:ascii="Times New Roman" w:hAnsi="Times New Roman" w:cs="Times New Roman"/>
                <w:color w:val="auto"/>
                <w:sz w:val="26"/>
                <w:szCs w:val="26"/>
                <w:shd w:val="clear" w:color="FFFFFF" w:fill="D9D9D9"/>
              </w:rPr>
              <w:t xml:space="preserve"> (Chrome, Firefox, Safari, Edge)</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lang w:val="vi-VN"/>
              </w:rPr>
              <w:t>Không</w:t>
            </w:r>
            <w:r>
              <w:rPr>
                <w:rFonts w:hint="default" w:ascii="Times New Roman" w:hAnsi="Times New Roman" w:cs="Times New Roman"/>
                <w:color w:val="auto"/>
                <w:sz w:val="26"/>
                <w:szCs w:val="26"/>
                <w:shd w:val="clear" w:color="FFFFFF" w:fill="D9D9D9"/>
              </w:rPr>
              <w:t xml:space="preserve"> (Chủ yếu Chrome)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Hiệu suất</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Cao</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Trung bình</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Cao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right w:val="single" w:color="auto" w:sz="4" w:space="0"/>
            </w:tcBorders>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Ngôn ngữ</w:t>
            </w:r>
          </w:p>
        </w:tc>
        <w:tc>
          <w:tcPr>
            <w:tcW w:w="2160" w:type="dxa"/>
            <w:tcBorders>
              <w:left w:val="single" w:color="auto" w:sz="4" w:space="0"/>
            </w:tcBorders>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TS/JS, Python, .NET, Java</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Java, Python, C#, Ruby</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JS/TS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Debugging</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Tốt (Inspector, Video, Screenshots)</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Bình thường</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Rất tốt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API</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Đơn giản, hiện đại</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Phức tạp, cũ</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Đơn giản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Learning curve</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Dễ</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Khó</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Dễ</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Community</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Tăng nhanh</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Lớn, lâu đời</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Lớn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Mobile testing</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lang w:val="vi-VN"/>
              </w:rPr>
            </w:pPr>
            <w:r>
              <w:rPr>
                <w:rFonts w:hint="default" w:ascii="Times New Roman" w:hAnsi="Times New Roman" w:cs="Times New Roman"/>
                <w:color w:val="auto"/>
                <w:sz w:val="26"/>
                <w:szCs w:val="26"/>
                <w:shd w:val="clear" w:color="FFFFFF" w:fill="D9D9D9"/>
                <w:lang w:val="vi-VN"/>
              </w:rPr>
              <w:t>Có</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lang w:val="vi-VN"/>
              </w:rPr>
            </w:pPr>
            <w:r>
              <w:rPr>
                <w:rFonts w:hint="default" w:ascii="Times New Roman" w:hAnsi="Times New Roman" w:cs="Times New Roman"/>
                <w:color w:val="auto"/>
                <w:sz w:val="26"/>
                <w:szCs w:val="26"/>
                <w:shd w:val="clear" w:color="FFFFFF" w:fill="D9D9D9"/>
                <w:lang w:val="vi-VN"/>
              </w:rPr>
              <w:t>Không</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lang w:val="vi-VN"/>
              </w:rPr>
            </w:pPr>
            <w:r>
              <w:rPr>
                <w:rFonts w:hint="default" w:ascii="Times New Roman" w:hAnsi="Times New Roman" w:cs="Times New Roman"/>
                <w:color w:val="auto"/>
                <w:sz w:val="26"/>
                <w:szCs w:val="26"/>
                <w:shd w:val="clear" w:color="FFFFFF" w:fill="D9D9D9"/>
                <w:lang w:val="vi-VN"/>
              </w:rPr>
              <w:t>Không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rPr>
            </w:pPr>
            <w:r>
              <w:rPr>
                <w:rFonts w:hint="default" w:ascii="Times New Roman" w:hAnsi="Times New Roman" w:cs="Times New Roman"/>
                <w:color w:val="auto"/>
                <w:sz w:val="26"/>
                <w:szCs w:val="26"/>
                <w:shd w:val="clear" w:color="FFFFFF" w:fill="D9D9D9"/>
              </w:rPr>
              <w:t>API Mocking</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lang w:val="vi-VN"/>
              </w:rPr>
            </w:pPr>
            <w:r>
              <w:rPr>
                <w:rFonts w:hint="default" w:ascii="Times New Roman" w:hAnsi="Times New Roman" w:cs="Times New Roman"/>
                <w:color w:val="auto"/>
                <w:sz w:val="26"/>
                <w:szCs w:val="26"/>
                <w:shd w:val="clear" w:color="FFFFFF" w:fill="D9D9D9"/>
                <w:lang w:val="vi-VN"/>
              </w:rPr>
              <w:t>Có</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lang w:val="vi-VN"/>
              </w:rPr>
            </w:pPr>
            <w:r>
              <w:rPr>
                <w:rFonts w:hint="default" w:ascii="Times New Roman" w:hAnsi="Times New Roman" w:cs="Times New Roman"/>
                <w:color w:val="auto"/>
                <w:sz w:val="26"/>
                <w:szCs w:val="26"/>
                <w:shd w:val="clear" w:color="FFFFFF" w:fill="D9D9D9"/>
                <w:lang w:val="vi-VN"/>
              </w:rPr>
              <w:t>Không</w:t>
            </w:r>
          </w:p>
        </w:tc>
        <w:tc>
          <w:tcPr>
            <w:tcW w:w="2160" w:type="dxa"/>
            <w:vAlign w:val="top"/>
          </w:tcPr>
          <w:p>
            <w:pPr>
              <w:spacing w:after="0" w:line="240" w:lineRule="auto"/>
              <w:jc w:val="center"/>
              <w:rPr>
                <w:rFonts w:hint="default" w:ascii="Times New Roman" w:hAnsi="Times New Roman" w:cs="Times New Roman"/>
                <w:color w:val="auto"/>
                <w:sz w:val="26"/>
                <w:szCs w:val="26"/>
                <w:shd w:val="clear" w:color="FFFFFF" w:fill="D9D9D9"/>
                <w:lang w:val="vi-VN"/>
              </w:rPr>
            </w:pPr>
            <w:r>
              <w:rPr>
                <w:rFonts w:hint="default" w:ascii="Times New Roman" w:hAnsi="Times New Roman" w:cs="Times New Roman"/>
                <w:color w:val="auto"/>
                <w:sz w:val="26"/>
                <w:szCs w:val="26"/>
                <w:shd w:val="clear" w:color="FFFFFF" w:fill="D9D9D9"/>
                <w:lang w:val="vi-VN"/>
              </w:rPr>
              <w:t>Có</w:t>
            </w:r>
          </w:p>
        </w:tc>
      </w:tr>
    </w:tbl>
    <w:p>
      <w:pPr>
        <w:pStyle w:val="5"/>
        <w:bidi w:val="0"/>
        <w:rPr>
          <w:rFonts w:hint="default" w:ascii="Times New Roman" w:hAnsi="Times New Roman" w:cs="Times New Roman"/>
        </w:rPr>
      </w:pPr>
      <w:bookmarkStart w:id="43" w:name="_Toc2112674574"/>
      <w:bookmarkStart w:id="44" w:name="kiến-trúc-playwright"/>
      <w:r>
        <w:rPr>
          <w:rFonts w:hint="default" w:ascii="Times New Roman" w:hAnsi="Times New Roman" w:cs="Times New Roman"/>
        </w:rPr>
        <w:t>2.1.4 Kiến trúc Playwright</w:t>
      </w:r>
      <w:bookmarkEnd w:id="43"/>
    </w:p>
    <w:p>
      <w:pPr>
        <w:pStyle w:val="167"/>
        <w:jc w:val="both"/>
        <w:rPr>
          <w:rFonts w:hint="default" w:ascii="Times New Roman" w:hAnsi="Times New Roman" w:cs="Times New Roman"/>
        </w:rPr>
      </w:pPr>
      <w:r>
        <w:rPr>
          <w:rFonts w:hint="default" w:ascii="Times New Roman" w:hAnsi="Times New Roman" w:cs="Times New Roman"/>
        </w:rPr>
        <w:t>Playwright hoạt động theo mô hình Client-Server:</w:t>
      </w:r>
    </w:p>
    <w:p>
      <w:pPr>
        <w:pStyle w:val="4"/>
        <w:jc w:val="both"/>
        <w:rPr>
          <w:rFonts w:hint="default" w:ascii="Times New Roman" w:hAnsi="Times New Roman" w:cs="Times New Roman"/>
        </w:rPr>
      </w:pPr>
      <w:r>
        <w:rPr>
          <w:rFonts w:hint="default" w:ascii="Times New Roman" w:hAnsi="Times New Roman" w:cs="Times New Roman"/>
          <w:b/>
          <w:bCs/>
        </w:rPr>
        <w:t>Browser Protocol (DevTools Protocol):</w:t>
      </w:r>
    </w:p>
    <w:p>
      <w:pPr>
        <w:numPr>
          <w:ilvl w:val="0"/>
          <w:numId w:val="7"/>
        </w:numPr>
        <w:jc w:val="both"/>
        <w:rPr>
          <w:rFonts w:hint="default" w:ascii="Times New Roman" w:hAnsi="Times New Roman" w:cs="Times New Roman"/>
        </w:rPr>
      </w:pPr>
      <w:r>
        <w:rPr>
          <w:rFonts w:hint="default" w:ascii="Times New Roman" w:hAnsi="Times New Roman" w:cs="Times New Roman"/>
        </w:rPr>
        <w:t>Kết nối giữa Playwright client và browser thực</w:t>
      </w:r>
    </w:p>
    <w:p>
      <w:pPr>
        <w:numPr>
          <w:ilvl w:val="0"/>
          <w:numId w:val="7"/>
        </w:numPr>
        <w:jc w:val="both"/>
        <w:rPr>
          <w:rFonts w:hint="default" w:ascii="Times New Roman" w:hAnsi="Times New Roman" w:cs="Times New Roman"/>
        </w:rPr>
      </w:pPr>
      <w:r>
        <w:rPr>
          <w:rFonts w:hint="default" w:ascii="Times New Roman" w:hAnsi="Times New Roman" w:cs="Times New Roman"/>
        </w:rPr>
        <w:t>Giao tiếp qua WebSocket</w:t>
      </w:r>
    </w:p>
    <w:p>
      <w:pPr>
        <w:numPr>
          <w:ilvl w:val="0"/>
          <w:numId w:val="7"/>
        </w:numPr>
        <w:jc w:val="both"/>
        <w:rPr>
          <w:rFonts w:hint="default" w:ascii="Times New Roman" w:hAnsi="Times New Roman" w:cs="Times New Roman"/>
        </w:rPr>
      </w:pPr>
      <w:r>
        <w:rPr>
          <w:rFonts w:hint="default" w:ascii="Times New Roman" w:hAnsi="Times New Roman" w:cs="Times New Roman"/>
        </w:rPr>
        <w:t>Cho phép Playwright điều khiển browser remotely</w:t>
      </w:r>
    </w:p>
    <w:p>
      <w:pPr>
        <w:pStyle w:val="167"/>
        <w:jc w:val="both"/>
        <w:rPr>
          <w:rFonts w:hint="default" w:ascii="Times New Roman" w:hAnsi="Times New Roman" w:cs="Times New Roman"/>
        </w:rPr>
      </w:pPr>
      <w:r>
        <w:rPr>
          <w:rFonts w:hint="default" w:ascii="Times New Roman" w:hAnsi="Times New Roman" w:cs="Times New Roman"/>
          <w:b/>
          <w:bCs/>
        </w:rPr>
        <w:t>Automation Engine:</w:t>
      </w:r>
    </w:p>
    <w:p>
      <w:pPr>
        <w:numPr>
          <w:ilvl w:val="0"/>
          <w:numId w:val="7"/>
        </w:numPr>
        <w:jc w:val="both"/>
        <w:rPr>
          <w:rFonts w:hint="default" w:ascii="Times New Roman" w:hAnsi="Times New Roman" w:cs="Times New Roman"/>
        </w:rPr>
      </w:pPr>
      <w:r>
        <w:rPr>
          <w:rFonts w:hint="default" w:ascii="Times New Roman" w:hAnsi="Times New Roman" w:cs="Times New Roman"/>
        </w:rPr>
        <w:t>Xử lý các lệnh từ test script</w:t>
      </w:r>
    </w:p>
    <w:p>
      <w:pPr>
        <w:numPr>
          <w:ilvl w:val="0"/>
          <w:numId w:val="7"/>
        </w:numPr>
        <w:jc w:val="both"/>
        <w:rPr>
          <w:rFonts w:hint="default" w:ascii="Times New Roman" w:hAnsi="Times New Roman" w:cs="Times New Roman"/>
        </w:rPr>
      </w:pPr>
      <w:r>
        <w:rPr>
          <w:rFonts w:hint="default" w:ascii="Times New Roman" w:hAnsi="Times New Roman" w:cs="Times New Roman"/>
        </w:rPr>
        <w:t>Tương tác với browser qua DevTools Protocol</w:t>
      </w:r>
    </w:p>
    <w:p>
      <w:pPr>
        <w:numPr>
          <w:ilvl w:val="0"/>
          <w:numId w:val="7"/>
        </w:numPr>
        <w:jc w:val="both"/>
        <w:rPr>
          <w:rFonts w:hint="default" w:ascii="Times New Roman" w:hAnsi="Times New Roman" w:cs="Times New Roman"/>
        </w:rPr>
      </w:pPr>
      <w:r>
        <w:rPr>
          <w:rFonts w:hint="default" w:ascii="Times New Roman" w:hAnsi="Times New Roman" w:cs="Times New Roman"/>
        </w:rPr>
        <w:t>Quản lý browser context, page, frame, element</w:t>
      </w:r>
    </w:p>
    <w:p>
      <w:pPr>
        <w:pStyle w:val="167"/>
        <w:jc w:val="both"/>
        <w:rPr>
          <w:rFonts w:hint="default" w:ascii="Times New Roman" w:hAnsi="Times New Roman" w:cs="Times New Roman"/>
        </w:rPr>
      </w:pPr>
      <w:r>
        <w:rPr>
          <w:rFonts w:hint="default" w:ascii="Times New Roman" w:hAnsi="Times New Roman" w:cs="Times New Roman"/>
          <w:b/>
          <w:bCs/>
        </w:rPr>
        <w:t>Test Runner:</w:t>
      </w:r>
    </w:p>
    <w:p>
      <w:pPr>
        <w:numPr>
          <w:ilvl w:val="0"/>
          <w:numId w:val="7"/>
        </w:numPr>
        <w:jc w:val="both"/>
        <w:rPr>
          <w:rFonts w:hint="default" w:ascii="Times New Roman" w:hAnsi="Times New Roman" w:cs="Times New Roman"/>
        </w:rPr>
      </w:pPr>
      <w:r>
        <w:rPr>
          <w:rFonts w:hint="default" w:ascii="Times New Roman" w:hAnsi="Times New Roman" w:cs="Times New Roman"/>
        </w:rPr>
        <w:t>Chạy các test case, thu thập kết quả</w:t>
      </w:r>
    </w:p>
    <w:p>
      <w:pPr>
        <w:numPr>
          <w:ilvl w:val="0"/>
          <w:numId w:val="7"/>
        </w:numPr>
        <w:jc w:val="both"/>
        <w:rPr>
          <w:rFonts w:hint="default" w:ascii="Times New Roman" w:hAnsi="Times New Roman" w:cs="Times New Roman"/>
        </w:rPr>
      </w:pPr>
      <w:r>
        <w:rPr>
          <w:rFonts w:hint="default" w:ascii="Times New Roman" w:hAnsi="Times New Roman" w:cs="Times New Roman"/>
        </w:rPr>
        <w:t>Báo cáo test results</w:t>
      </w:r>
    </w:p>
    <w:p>
      <w:pPr>
        <w:numPr>
          <w:ilvl w:val="0"/>
          <w:numId w:val="7"/>
        </w:numPr>
        <w:jc w:val="both"/>
        <w:rPr>
          <w:rFonts w:hint="default" w:ascii="Times New Roman" w:hAnsi="Times New Roman" w:cs="Times New Roman"/>
        </w:rPr>
      </w:pPr>
      <w:r>
        <w:rPr>
          <w:rFonts w:hint="default" w:ascii="Times New Roman" w:hAnsi="Times New Roman" w:cs="Times New Roman"/>
        </w:rPr>
        <w:t>Tích hợp với các CI/CD system</w:t>
      </w:r>
    </w:p>
    <w:bookmarkEnd w:id="44"/>
    <w:p>
      <w:pPr>
        <w:pStyle w:val="5"/>
        <w:bidi w:val="0"/>
        <w:rPr>
          <w:rFonts w:hint="default" w:ascii="Times New Roman" w:hAnsi="Times New Roman" w:cs="Times New Roman"/>
        </w:rPr>
      </w:pPr>
      <w:bookmarkStart w:id="45" w:name="_Toc787803822"/>
      <w:bookmarkStart w:id="46" w:name="tại-sao-chọn-playwright-cho-dự-án-này"/>
      <w:r>
        <w:rPr>
          <w:rFonts w:hint="default" w:ascii="Times New Roman" w:hAnsi="Times New Roman" w:cs="Times New Roman"/>
        </w:rPr>
        <w:t>2.1.5 Tại sao chọn Playwright cho dự án này</w:t>
      </w:r>
      <w:bookmarkEnd w:id="45"/>
    </w:p>
    <w:p>
      <w:pPr>
        <w:pStyle w:val="167"/>
        <w:rPr>
          <w:rFonts w:hint="default" w:ascii="Times New Roman" w:hAnsi="Times New Roman" w:cs="Times New Roman"/>
        </w:rPr>
      </w:pPr>
      <w:r>
        <w:rPr>
          <w:rFonts w:hint="default" w:ascii="Times New Roman" w:hAnsi="Times New Roman" w:cs="Times New Roman"/>
          <w:b/>
          <w:bCs/>
        </w:rPr>
        <w:t>1. Tương thích với công nghệ của dự án</w:t>
      </w:r>
    </w:p>
    <w:p>
      <w:pPr>
        <w:numPr>
          <w:ilvl w:val="0"/>
          <w:numId w:val="7"/>
        </w:numPr>
        <w:rPr>
          <w:rFonts w:hint="default" w:ascii="Times New Roman" w:hAnsi="Times New Roman" w:cs="Times New Roman"/>
        </w:rPr>
      </w:pPr>
      <w:r>
        <w:rPr>
          <w:rFonts w:hint="default" w:ascii="Times New Roman" w:hAnsi="Times New Roman" w:cs="Times New Roman"/>
        </w:rPr>
        <w:t>Frontend được xây dựng bằng Vue.js, một framework JavaScript modern</w:t>
      </w:r>
    </w:p>
    <w:p>
      <w:pPr>
        <w:numPr>
          <w:ilvl w:val="0"/>
          <w:numId w:val="7"/>
        </w:numPr>
        <w:rPr>
          <w:rFonts w:hint="default" w:ascii="Times New Roman" w:hAnsi="Times New Roman" w:cs="Times New Roman"/>
        </w:rPr>
      </w:pPr>
      <w:r>
        <w:rPr>
          <w:rFonts w:hint="default" w:ascii="Times New Roman" w:hAnsi="Times New Roman" w:cs="Times New Roman"/>
        </w:rPr>
        <w:t>Playwright có support tốt cho các modern web frameworks</w:t>
      </w:r>
    </w:p>
    <w:p>
      <w:pPr>
        <w:pStyle w:val="167"/>
        <w:rPr>
          <w:rFonts w:hint="default" w:ascii="Times New Roman" w:hAnsi="Times New Roman" w:cs="Times New Roman"/>
        </w:rPr>
      </w:pPr>
      <w:r>
        <w:rPr>
          <w:rFonts w:hint="default" w:ascii="Times New Roman" w:hAnsi="Times New Roman" w:cs="Times New Roman"/>
          <w:b/>
          <w:bCs/>
        </w:rPr>
        <w:t>2. Hiệu suất</w:t>
      </w:r>
    </w:p>
    <w:p>
      <w:pPr>
        <w:pStyle w:val="168"/>
        <w:numPr>
          <w:ilvl w:val="0"/>
          <w:numId w:val="7"/>
        </w:numPr>
        <w:rPr>
          <w:rFonts w:hint="default" w:ascii="Times New Roman" w:hAnsi="Times New Roman" w:cs="Times New Roman"/>
        </w:rPr>
      </w:pPr>
      <w:r>
        <w:rPr>
          <w:rFonts w:hint="default" w:ascii="Times New Roman" w:hAnsi="Times New Roman" w:cs="Times New Roman"/>
        </w:rPr>
        <w:t>Test chạy nhanh, tối ưu hóa time-to-feedback cho developers</w:t>
      </w:r>
    </w:p>
    <w:p>
      <w:pPr>
        <w:pStyle w:val="167"/>
        <w:rPr>
          <w:rFonts w:hint="default" w:ascii="Times New Roman" w:hAnsi="Times New Roman" w:cs="Times New Roman"/>
        </w:rPr>
      </w:pPr>
      <w:r>
        <w:rPr>
          <w:rFonts w:hint="default" w:ascii="Times New Roman" w:hAnsi="Times New Roman" w:cs="Times New Roman"/>
          <w:b/>
          <w:bCs/>
        </w:rPr>
        <w:t>3. Dễ sử dụng</w:t>
      </w:r>
    </w:p>
    <w:p>
      <w:pPr>
        <w:numPr>
          <w:ilvl w:val="0"/>
          <w:numId w:val="7"/>
        </w:numPr>
        <w:rPr>
          <w:rFonts w:hint="default" w:ascii="Times New Roman" w:hAnsi="Times New Roman" w:cs="Times New Roman"/>
        </w:rPr>
      </w:pPr>
      <w:r>
        <w:rPr>
          <w:rFonts w:hint="default" w:ascii="Times New Roman" w:hAnsi="Times New Roman" w:cs="Times New Roman"/>
        </w:rPr>
        <w:t>API đơn giản, dễ học</w:t>
      </w:r>
    </w:p>
    <w:p>
      <w:pPr>
        <w:numPr>
          <w:ilvl w:val="0"/>
          <w:numId w:val="7"/>
        </w:numPr>
        <w:rPr>
          <w:rFonts w:hint="default" w:ascii="Times New Roman" w:hAnsi="Times New Roman" w:cs="Times New Roman"/>
        </w:rPr>
      </w:pPr>
      <w:r>
        <w:rPr>
          <w:rFonts w:hint="default" w:ascii="Times New Roman" w:hAnsi="Times New Roman" w:cs="Times New Roman"/>
        </w:rPr>
        <w:t>Tốt cho beginners và professionals</w:t>
      </w:r>
    </w:p>
    <w:p>
      <w:pPr>
        <w:pStyle w:val="167"/>
        <w:rPr>
          <w:rFonts w:hint="default" w:ascii="Times New Roman" w:hAnsi="Times New Roman" w:cs="Times New Roman"/>
        </w:rPr>
      </w:pPr>
      <w:r>
        <w:rPr>
          <w:rFonts w:hint="default" w:ascii="Times New Roman" w:hAnsi="Times New Roman" w:cs="Times New Roman"/>
          <w:b/>
          <w:bCs/>
        </w:rPr>
        <w:t>4. Tính linh hoạt</w:t>
      </w:r>
    </w:p>
    <w:p>
      <w:pPr>
        <w:numPr>
          <w:ilvl w:val="0"/>
          <w:numId w:val="7"/>
        </w:numPr>
        <w:rPr>
          <w:rFonts w:hint="default" w:ascii="Times New Roman" w:hAnsi="Times New Roman" w:cs="Times New Roman"/>
        </w:rPr>
      </w:pPr>
      <w:r>
        <w:rPr>
          <w:rFonts w:hint="default" w:ascii="Times New Roman" w:hAnsi="Times New Roman" w:cs="Times New Roman"/>
        </w:rPr>
        <w:t>Hỗ trợ kiểm thử trên nhiều trình duyệt</w:t>
      </w:r>
    </w:p>
    <w:p>
      <w:pPr>
        <w:numPr>
          <w:ilvl w:val="0"/>
          <w:numId w:val="7"/>
        </w:numPr>
        <w:rPr>
          <w:rFonts w:hint="default" w:ascii="Times New Roman" w:hAnsi="Times New Roman" w:cs="Times New Roman"/>
        </w:rPr>
      </w:pPr>
      <w:r>
        <w:rPr>
          <w:rFonts w:hint="default" w:ascii="Times New Roman" w:hAnsi="Times New Roman" w:cs="Times New Roman"/>
        </w:rPr>
        <w:t>Hỗ trợ headless mode cho CI/CD</w:t>
      </w:r>
    </w:p>
    <w:p>
      <w:pPr>
        <w:numPr>
          <w:ilvl w:val="0"/>
          <w:numId w:val="7"/>
        </w:numPr>
        <w:rPr>
          <w:rFonts w:hint="default" w:ascii="Times New Roman" w:hAnsi="Times New Roman" w:cs="Times New Roman"/>
        </w:rPr>
      </w:pPr>
      <w:r>
        <w:rPr>
          <w:rFonts w:hint="default" w:ascii="Times New Roman" w:hAnsi="Times New Roman" w:cs="Times New Roman"/>
        </w:rPr>
        <w:t>Hỗ trợ parallel execution</w:t>
      </w:r>
    </w:p>
    <w:p>
      <w:pPr>
        <w:pStyle w:val="167"/>
        <w:rPr>
          <w:rFonts w:hint="default" w:ascii="Times New Roman" w:hAnsi="Times New Roman" w:cs="Times New Roman"/>
        </w:rPr>
      </w:pPr>
      <w:r>
        <w:rPr>
          <w:rFonts w:hint="default" w:ascii="Times New Roman" w:hAnsi="Times New Roman" w:cs="Times New Roman"/>
          <w:b/>
          <w:bCs/>
        </w:rPr>
        <w:t>5. Community và support</w:t>
      </w:r>
    </w:p>
    <w:p>
      <w:pPr>
        <w:numPr>
          <w:ilvl w:val="0"/>
          <w:numId w:val="7"/>
        </w:numPr>
        <w:rPr>
          <w:rFonts w:hint="default" w:ascii="Times New Roman" w:hAnsi="Times New Roman" w:cs="Times New Roman"/>
        </w:rPr>
      </w:pPr>
      <w:r>
        <w:rPr>
          <w:rFonts w:hint="default" w:ascii="Times New Roman" w:hAnsi="Times New Roman" w:cs="Times New Roman"/>
        </w:rPr>
        <w:t>Community lớn, tài liệu tốt</w:t>
      </w:r>
    </w:p>
    <w:p>
      <w:pPr>
        <w:numPr>
          <w:ilvl w:val="0"/>
          <w:numId w:val="7"/>
        </w:numPr>
        <w:rPr>
          <w:rFonts w:hint="default" w:ascii="Times New Roman" w:hAnsi="Times New Roman" w:cs="Times New Roman"/>
        </w:rPr>
      </w:pPr>
      <w:r>
        <w:rPr>
          <w:rFonts w:hint="default" w:ascii="Times New Roman" w:hAnsi="Times New Roman" w:cs="Times New Roman"/>
        </w:rPr>
        <w:t>Được phát triển bởi Microsoft, một công ty lớn</w:t>
      </w:r>
    </w:p>
    <w:p>
      <w:pPr>
        <w:pStyle w:val="167"/>
        <w:rPr>
          <w:rFonts w:hint="default" w:ascii="Times New Roman" w:hAnsi="Times New Roman" w:cs="Times New Roman"/>
        </w:rPr>
      </w:pPr>
      <w:r>
        <w:rPr>
          <w:rFonts w:hint="default" w:ascii="Times New Roman" w:hAnsi="Times New Roman" w:cs="Times New Roman"/>
        </w:rPr>
        <w:t>[Hình: Logo Playwright, Architecture diagram, Comparison chart]</w:t>
      </w:r>
    </w:p>
    <w:bookmarkEnd w:id="46"/>
    <w:p>
      <w:pPr>
        <w:pStyle w:val="3"/>
        <w:bidi w:val="0"/>
        <w:rPr>
          <w:rFonts w:hint="default" w:ascii="Times New Roman" w:hAnsi="Times New Roman" w:cs="Times New Roman"/>
        </w:rPr>
      </w:pPr>
      <w:bookmarkStart w:id="47" w:name="_Toc279835435"/>
      <w:bookmarkStart w:id="48" w:name="kỹ-thuật"/>
      <w:r>
        <w:rPr>
          <w:rFonts w:hint="default" w:ascii="Times New Roman" w:hAnsi="Times New Roman" w:cs="Times New Roman"/>
        </w:rPr>
        <w:t>2.2 Kỹ thuật</w:t>
      </w:r>
      <w:bookmarkEnd w:id="47"/>
    </w:p>
    <w:p>
      <w:pPr>
        <w:pStyle w:val="167"/>
        <w:rPr>
          <w:rFonts w:hint="default" w:ascii="Times New Roman" w:hAnsi="Times New Roman" w:cs="Times New Roman"/>
        </w:rPr>
      </w:pPr>
      <w:r>
        <w:rPr>
          <w:rFonts w:hint="default" w:ascii="Times New Roman" w:hAnsi="Times New Roman" w:cs="Times New Roman"/>
        </w:rPr>
        <w:t>Các kỹ thuật được sử dụng bao gồm: Playwright, Node.js, TypeScript, Laravel, Vue.js.</w:t>
      </w:r>
    </w:p>
    <w:bookmarkEnd w:id="48"/>
    <w:p>
      <w:pPr>
        <w:pStyle w:val="3"/>
        <w:bidi w:val="0"/>
        <w:rPr>
          <w:rFonts w:hint="default" w:ascii="Times New Roman" w:hAnsi="Times New Roman" w:cs="Times New Roman"/>
        </w:rPr>
      </w:pPr>
      <w:bookmarkStart w:id="49" w:name="_Toc1157257873"/>
      <w:bookmarkStart w:id="50" w:name="xây-dựng-và-đề-xuất-mô-hình-ứng-dụng"/>
      <w:r>
        <w:rPr>
          <w:rFonts w:hint="default" w:ascii="Times New Roman" w:hAnsi="Times New Roman" w:cs="Times New Roman"/>
        </w:rPr>
        <w:t>2.3 Xây dựng và đề xuất mô hình ứng dụng</w:t>
      </w:r>
      <w:bookmarkEnd w:id="49"/>
    </w:p>
    <w:p>
      <w:pPr>
        <w:pStyle w:val="5"/>
        <w:bidi w:val="0"/>
        <w:rPr>
          <w:rFonts w:hint="default" w:ascii="Times New Roman" w:hAnsi="Times New Roman" w:cs="Times New Roman"/>
        </w:rPr>
      </w:pPr>
      <w:bookmarkStart w:id="51" w:name="_Toc1822437821"/>
      <w:bookmarkStart w:id="52" w:name="kiến-trúc-framework-test"/>
      <w:r>
        <w:rPr>
          <w:rFonts w:hint="default" w:ascii="Times New Roman" w:hAnsi="Times New Roman" w:cs="Times New Roman"/>
        </w:rPr>
        <w:t>2.3.1 Kiến trúc Framework Test</w:t>
      </w:r>
      <w:bookmarkEnd w:id="51"/>
    </w:p>
    <w:p>
      <w:pPr>
        <w:pStyle w:val="167"/>
        <w:jc w:val="both"/>
        <w:rPr>
          <w:rFonts w:hint="default" w:ascii="Times New Roman" w:hAnsi="Times New Roman" w:cs="Times New Roman"/>
        </w:rPr>
      </w:pPr>
      <w:r>
        <w:rPr>
          <w:rFonts w:hint="default" w:ascii="Times New Roman" w:hAnsi="Times New Roman" w:cs="Times New Roman"/>
        </w:rPr>
        <w:t xml:space="preserve">Framework test được thiết kế theo mô hình </w:t>
      </w:r>
      <w:r>
        <w:rPr>
          <w:rFonts w:hint="default" w:ascii="Times New Roman" w:hAnsi="Times New Roman" w:cs="Times New Roman"/>
          <w:b/>
          <w:bCs/>
        </w:rPr>
        <w:t>Page Object Pattern</w:t>
      </w:r>
      <w:r>
        <w:rPr>
          <w:rFonts w:hint="default" w:ascii="Times New Roman" w:hAnsi="Times New Roman" w:cs="Times New Roman"/>
        </w:rPr>
        <w:t>, giúp tách riêng logic tương tác với UI từ logic test.</w:t>
      </w:r>
    </w:p>
    <w:p>
      <w:pPr>
        <w:pStyle w:val="4"/>
        <w:jc w:val="both"/>
        <w:rPr>
          <w:rFonts w:hint="default" w:ascii="Times New Roman" w:hAnsi="Times New Roman" w:cs="Times New Roman"/>
        </w:rPr>
      </w:pPr>
      <w:r>
        <w:rPr>
          <w:rFonts w:hint="default" w:ascii="Times New Roman" w:hAnsi="Times New Roman" w:cs="Times New Roman"/>
          <w:b/>
          <w:bCs/>
        </w:rPr>
        <w:t>Cấu trúc các lớp:</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Test Layer (spec files)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Page Object Layer (page classes)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Base/Utilities Layer (helpers, fixtures)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Playwright API</w:t>
      </w:r>
    </w:p>
    <w:p>
      <w:pPr>
        <w:pStyle w:val="167"/>
        <w:jc w:val="both"/>
        <w:rPr>
          <w:rFonts w:hint="default" w:ascii="Times New Roman" w:hAnsi="Times New Roman" w:cs="Times New Roman"/>
        </w:rPr>
      </w:pPr>
      <w:r>
        <w:rPr>
          <w:rFonts w:hint="default" w:ascii="Times New Roman" w:hAnsi="Times New Roman" w:cs="Times New Roman"/>
          <w:b/>
          <w:bCs/>
        </w:rPr>
        <w:t>Test Layer:</w:t>
      </w:r>
      <w:r>
        <w:rPr>
          <w:rFonts w:hint="default" w:ascii="Times New Roman" w:hAnsi="Times New Roman" w:cs="Times New Roman"/>
        </w:rPr>
        <w:t xml:space="preserve"> Chứa các test case, sử dụng Page Object để interact với web</w:t>
      </w:r>
    </w:p>
    <w:p>
      <w:pPr>
        <w:pStyle w:val="4"/>
        <w:jc w:val="both"/>
        <w:rPr>
          <w:rFonts w:hint="default" w:ascii="Times New Roman" w:hAnsi="Times New Roman" w:cs="Times New Roman"/>
        </w:rPr>
      </w:pPr>
      <w:r>
        <w:rPr>
          <w:rFonts w:hint="default" w:ascii="Times New Roman" w:hAnsi="Times New Roman" w:cs="Times New Roman"/>
          <w:b/>
          <w:bCs/>
        </w:rPr>
        <w:t>Page Object Layer:</w:t>
      </w:r>
      <w:r>
        <w:rPr>
          <w:rFonts w:hint="default" w:ascii="Times New Roman" w:hAnsi="Times New Roman" w:cs="Times New Roman"/>
        </w:rPr>
        <w:t xml:space="preserve"> Đại diện cho các trang web, chứa các methods để interact với elements</w:t>
      </w:r>
    </w:p>
    <w:p>
      <w:pPr>
        <w:pStyle w:val="4"/>
        <w:jc w:val="both"/>
        <w:rPr>
          <w:rFonts w:hint="default" w:ascii="Times New Roman" w:hAnsi="Times New Roman" w:cs="Times New Roman"/>
        </w:rPr>
      </w:pPr>
      <w:r>
        <w:rPr>
          <w:rFonts w:hint="default" w:ascii="Times New Roman" w:hAnsi="Times New Roman" w:cs="Times New Roman"/>
          <w:b/>
          <w:bCs/>
        </w:rPr>
        <w:t>Base/Utilities Layer:</w:t>
      </w:r>
      <w:r>
        <w:rPr>
          <w:rFonts w:hint="default" w:ascii="Times New Roman" w:hAnsi="Times New Roman" w:cs="Times New Roman"/>
        </w:rPr>
        <w:t xml:space="preserve"> Các hàm tiện ích chung, fixtures, constants</w:t>
      </w:r>
    </w:p>
    <w:bookmarkEnd w:id="52"/>
    <w:p>
      <w:pPr>
        <w:pStyle w:val="5"/>
        <w:bidi w:val="0"/>
        <w:rPr>
          <w:rFonts w:hint="default" w:ascii="Times New Roman" w:hAnsi="Times New Roman" w:cs="Times New Roman"/>
        </w:rPr>
      </w:pPr>
      <w:bookmarkStart w:id="53" w:name="_Toc1313536610"/>
      <w:bookmarkStart w:id="54" w:name="cấu-trúc-thư-mục-dự-án"/>
      <w:r>
        <w:rPr>
          <w:rFonts w:hint="default" w:ascii="Times New Roman" w:hAnsi="Times New Roman" w:cs="Times New Roman"/>
        </w:rPr>
        <w:t>2.3.2 Cấu trúc thư mục dự án</w:t>
      </w:r>
      <w:bookmarkEnd w:id="53"/>
    </w:p>
    <w:p>
      <w:pPr>
        <w:pStyle w:val="168"/>
        <w:numPr>
          <w:ilvl w:val="0"/>
          <w:numId w:val="7"/>
        </w:numPr>
        <w:rPr>
          <w:rFonts w:hint="default" w:ascii="Times New Roman" w:hAnsi="Times New Roman" w:cs="Times New Roman"/>
        </w:rPr>
      </w:pPr>
      <w:r>
        <w:rPr>
          <w:rFonts w:hint="default" w:ascii="Times New Roman" w:hAnsi="Times New Roman" w:cs="Times New Roman"/>
        </w:rPr>
        <w:t>BanHang/</w:t>
      </w:r>
      <w:r>
        <w:rPr>
          <w:rFonts w:hint="default" w:ascii="Times New Roman" w:hAnsi="Times New Roman" w:cs="Times New Roman"/>
        </w:rPr>
        <w:br w:type="textWrapping"/>
      </w:r>
      <w:r>
        <w:rPr>
          <w:rFonts w:hint="default" w:ascii="Times New Roman" w:hAnsi="Times New Roman" w:cs="Times New Roman"/>
        </w:rPr>
        <w:t>├── tests/</w:t>
      </w:r>
      <w:r>
        <w:rPr>
          <w:rFonts w:hint="default" w:ascii="Times New Roman" w:hAnsi="Times New Roman" w:cs="Times New Roman"/>
        </w:rPr>
        <w:br w:type="textWrapping"/>
      </w:r>
      <w:r>
        <w:rPr>
          <w:rFonts w:hint="default" w:ascii="Times New Roman" w:hAnsi="Times New Roman" w:cs="Times New Roman"/>
        </w:rPr>
        <w:t>│ └── E2E/</w:t>
      </w:r>
      <w:r>
        <w:rPr>
          <w:rFonts w:hint="default" w:ascii="Times New Roman" w:hAnsi="Times New Roman" w:cs="Times New Roman"/>
        </w:rPr>
        <w:br w:type="textWrapping"/>
      </w:r>
      <w:r>
        <w:rPr>
          <w:rFonts w:hint="default" w:ascii="Times New Roman" w:hAnsi="Times New Roman" w:cs="Times New Roman"/>
        </w:rPr>
        <w:t>│ ├── auth.spec.ts # Test đăng nhập/đăng xuất</w:t>
      </w:r>
      <w:r>
        <w:rPr>
          <w:rFonts w:hint="default" w:ascii="Times New Roman" w:hAnsi="Times New Roman" w:cs="Times New Roman"/>
        </w:rPr>
        <w:br w:type="textWrapping"/>
      </w:r>
      <w:r>
        <w:rPr>
          <w:rFonts w:hint="default" w:ascii="Times New Roman" w:hAnsi="Times New Roman" w:cs="Times New Roman"/>
        </w:rPr>
        <w:t>│ ├── products.spec.ts # Test xem sản phẩm</w:t>
      </w:r>
      <w:r>
        <w:rPr>
          <w:rFonts w:hint="default" w:ascii="Times New Roman" w:hAnsi="Times New Roman" w:cs="Times New Roman"/>
        </w:rPr>
        <w:br w:type="textWrapping"/>
      </w:r>
      <w:r>
        <w:rPr>
          <w:rFonts w:hint="default" w:ascii="Times New Roman" w:hAnsi="Times New Roman" w:cs="Times New Roman"/>
        </w:rPr>
        <w:t>│ ├── cart.spec.ts # Test giỏ hàng</w:t>
      </w:r>
      <w:r>
        <w:rPr>
          <w:rFonts w:hint="default" w:ascii="Times New Roman" w:hAnsi="Times New Roman" w:cs="Times New Roman"/>
        </w:rPr>
        <w:br w:type="textWrapping"/>
      </w:r>
      <w:r>
        <w:rPr>
          <w:rFonts w:hint="default" w:ascii="Times New Roman" w:hAnsi="Times New Roman" w:cs="Times New Roman"/>
        </w:rPr>
        <w:t>│ ├── admin-dashboard.spec.ts # Test admin dashboard</w:t>
      </w:r>
      <w:r>
        <w:rPr>
          <w:rFonts w:hint="default" w:ascii="Times New Roman" w:hAnsi="Times New Roman" w:cs="Times New Roman"/>
        </w:rPr>
        <w:br w:type="textWrapping"/>
      </w:r>
      <w:r>
        <w:rPr>
          <w:rFonts w:hint="default" w:ascii="Times New Roman" w:hAnsi="Times New Roman" w:cs="Times New Roman"/>
        </w:rPr>
        <w:t>│ └── helpers/</w:t>
      </w:r>
      <w:r>
        <w:rPr>
          <w:rFonts w:hint="default" w:ascii="Times New Roman" w:hAnsi="Times New Roman" w:cs="Times New Roman"/>
        </w:rPr>
        <w:br w:type="textWrapping"/>
      </w:r>
      <w:r>
        <w:rPr>
          <w:rFonts w:hint="default" w:ascii="Times New Roman" w:hAnsi="Times New Roman" w:cs="Times New Roman"/>
        </w:rPr>
        <w:t>│ ├── auth.ts # Helper cho authentication</w:t>
      </w:r>
      <w:r>
        <w:rPr>
          <w:rFonts w:hint="default" w:ascii="Times New Roman" w:hAnsi="Times New Roman" w:cs="Times New Roman"/>
        </w:rPr>
        <w:br w:type="textWrapping"/>
      </w:r>
      <w:r>
        <w:rPr>
          <w:rFonts w:hint="default" w:ascii="Times New Roman" w:hAnsi="Times New Roman" w:cs="Times New Roman"/>
        </w:rPr>
        <w:t>│ ├── products.ts # Helper cho products</w:t>
      </w:r>
      <w:r>
        <w:rPr>
          <w:rFonts w:hint="default" w:ascii="Times New Roman" w:hAnsi="Times New Roman" w:cs="Times New Roman"/>
        </w:rPr>
        <w:br w:type="textWrapping"/>
      </w:r>
      <w:r>
        <w:rPr>
          <w:rFonts w:hint="default" w:ascii="Times New Roman" w:hAnsi="Times New Roman" w:cs="Times New Roman"/>
        </w:rPr>
        <w:t>│ └── utils.ts # Utility functions</w:t>
      </w:r>
      <w:r>
        <w:rPr>
          <w:rFonts w:hint="default" w:ascii="Times New Roman" w:hAnsi="Times New Roman" w:cs="Times New Roman"/>
        </w:rPr>
        <w:br w:type="textWrapping"/>
      </w:r>
      <w:r>
        <w:rPr>
          <w:rFonts w:hint="default" w:ascii="Times New Roman" w:hAnsi="Times New Roman" w:cs="Times New Roman"/>
        </w:rPr>
        <w:t>├── playwright.config.ts # Cấu hình Playwright</w:t>
      </w:r>
      <w:r>
        <w:rPr>
          <w:rFonts w:hint="default" w:ascii="Times New Roman" w:hAnsi="Times New Roman" w:cs="Times New Roman"/>
        </w:rPr>
        <w:br w:type="textWrapping"/>
      </w:r>
      <w:r>
        <w:rPr>
          <w:rFonts w:hint="default" w:ascii="Times New Roman" w:hAnsi="Times New Roman" w:cs="Times New Roman"/>
        </w:rPr>
        <w:t>├── package.json # Dependencies</w:t>
      </w:r>
      <w:r>
        <w:rPr>
          <w:rFonts w:hint="default" w:ascii="Times New Roman" w:hAnsi="Times New Roman" w:cs="Times New Roman"/>
        </w:rPr>
        <w:br w:type="textWrapping"/>
      </w:r>
      <w:r>
        <w:rPr>
          <w:rFonts w:hint="default" w:ascii="Times New Roman" w:hAnsi="Times New Roman" w:cs="Times New Roman"/>
        </w:rPr>
        <w:t>├── tsconfig.json # TypeScript config</w:t>
      </w:r>
      <w:r>
        <w:rPr>
          <w:rFonts w:hint="default" w:ascii="Times New Roman" w:hAnsi="Times New Roman" w:cs="Times New Roman"/>
        </w:rPr>
        <w:br w:type="textWrapping"/>
      </w:r>
      <w:r>
        <w:rPr>
          <w:rFonts w:hint="default" w:ascii="Times New Roman" w:hAnsi="Times New Roman" w:cs="Times New Roman"/>
        </w:rPr>
        <w:t>└── README.md # Documentation</w:t>
      </w:r>
    </w:p>
    <w:bookmarkEnd w:id="54"/>
    <w:p>
      <w:pPr>
        <w:pStyle w:val="5"/>
        <w:bidi w:val="0"/>
        <w:rPr>
          <w:rFonts w:hint="default" w:ascii="Times New Roman" w:hAnsi="Times New Roman" w:cs="Times New Roman"/>
        </w:rPr>
      </w:pPr>
      <w:bookmarkStart w:id="55" w:name="_Toc886439710"/>
      <w:bookmarkStart w:id="56" w:name="page-object-model-implementation"/>
      <w:r>
        <w:rPr>
          <w:rFonts w:hint="default" w:ascii="Times New Roman" w:hAnsi="Times New Roman" w:cs="Times New Roman"/>
        </w:rPr>
        <w:t>2.3.3 Page Object Model Implementation</w:t>
      </w:r>
      <w:bookmarkEnd w:id="55"/>
    </w:p>
    <w:p>
      <w:pPr>
        <w:pStyle w:val="168"/>
        <w:numPr>
          <w:ilvl w:val="0"/>
          <w:numId w:val="7"/>
        </w:numPr>
        <w:rPr>
          <w:rFonts w:hint="default" w:ascii="Times New Roman" w:hAnsi="Times New Roman" w:cs="Times New Roman"/>
        </w:rPr>
      </w:pPr>
      <w:r>
        <w:rPr>
          <w:rFonts w:hint="default" w:ascii="Times New Roman" w:hAnsi="Times New Roman" w:cs="Times New Roman"/>
        </w:rPr>
        <w:t>// pages/LoginPage.ts</w:t>
      </w:r>
      <w:r>
        <w:rPr>
          <w:rFonts w:hint="default" w:ascii="Times New Roman" w:hAnsi="Times New Roman" w:cs="Times New Roman"/>
        </w:rPr>
        <w:br w:type="textWrapping"/>
      </w:r>
      <w:r>
        <w:rPr>
          <w:rFonts w:hint="default" w:ascii="Times New Roman" w:hAnsi="Times New Roman" w:cs="Times New Roman"/>
        </w:rPr>
        <w:t>import { Page, Locator } from '@playwright/test';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export class LoginPage {</w:t>
      </w:r>
      <w:r>
        <w:rPr>
          <w:rFonts w:hint="default" w:ascii="Times New Roman" w:hAnsi="Times New Roman" w:cs="Times New Roman"/>
        </w:rPr>
        <w:br w:type="textWrapping"/>
      </w:r>
      <w:r>
        <w:rPr>
          <w:rFonts w:hint="default" w:ascii="Times New Roman" w:hAnsi="Times New Roman" w:cs="Times New Roman"/>
        </w:rPr>
        <w:t>readonly page: Page;</w:t>
      </w:r>
      <w:r>
        <w:rPr>
          <w:rFonts w:hint="default" w:ascii="Times New Roman" w:hAnsi="Times New Roman" w:cs="Times New Roman"/>
        </w:rPr>
        <w:br w:type="textWrapping"/>
      </w:r>
      <w:r>
        <w:rPr>
          <w:rFonts w:hint="default" w:ascii="Times New Roman" w:hAnsi="Times New Roman" w:cs="Times New Roman"/>
        </w:rPr>
        <w:t>readonly emailInput: Locator;</w:t>
      </w:r>
      <w:r>
        <w:rPr>
          <w:rFonts w:hint="default" w:ascii="Times New Roman" w:hAnsi="Times New Roman" w:cs="Times New Roman"/>
        </w:rPr>
        <w:br w:type="textWrapping"/>
      </w:r>
      <w:r>
        <w:rPr>
          <w:rFonts w:hint="default" w:ascii="Times New Roman" w:hAnsi="Times New Roman" w:cs="Times New Roman"/>
        </w:rPr>
        <w:t>readonly passwordInput: Locator;</w:t>
      </w:r>
      <w:r>
        <w:rPr>
          <w:rFonts w:hint="default" w:ascii="Times New Roman" w:hAnsi="Times New Roman" w:cs="Times New Roman"/>
        </w:rPr>
        <w:br w:type="textWrapping"/>
      </w:r>
      <w:r>
        <w:rPr>
          <w:rFonts w:hint="default" w:ascii="Times New Roman" w:hAnsi="Times New Roman" w:cs="Times New Roman"/>
        </w:rPr>
        <w:t>readonly submitButton: Locator;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constructor(page: Page) {</w:t>
      </w:r>
      <w:r>
        <w:rPr>
          <w:rFonts w:hint="default" w:ascii="Times New Roman" w:hAnsi="Times New Roman" w:cs="Times New Roman"/>
        </w:rPr>
        <w:br w:type="textWrapping"/>
      </w:r>
      <w:r>
        <w:rPr>
          <w:rFonts w:hint="default" w:ascii="Times New Roman" w:hAnsi="Times New Roman" w:cs="Times New Roman"/>
        </w:rPr>
        <w:t>this.page = page;</w:t>
      </w:r>
      <w:r>
        <w:rPr>
          <w:rFonts w:hint="default" w:ascii="Times New Roman" w:hAnsi="Times New Roman" w:cs="Times New Roman"/>
        </w:rPr>
        <w:br w:type="textWrapping"/>
      </w:r>
      <w:r>
        <w:rPr>
          <w:rFonts w:hint="default" w:ascii="Times New Roman" w:hAnsi="Times New Roman" w:cs="Times New Roman"/>
        </w:rPr>
        <w:t>this.emailInput = page.locator('input[name="email"]');</w:t>
      </w:r>
      <w:r>
        <w:rPr>
          <w:rFonts w:hint="default" w:ascii="Times New Roman" w:hAnsi="Times New Roman" w:cs="Times New Roman"/>
        </w:rPr>
        <w:br w:type="textWrapping"/>
      </w:r>
      <w:r>
        <w:rPr>
          <w:rFonts w:hint="default" w:ascii="Times New Roman" w:hAnsi="Times New Roman" w:cs="Times New Roman"/>
        </w:rPr>
        <w:t>this.passwordInput = page.locator('input[name="password"]');</w:t>
      </w:r>
      <w:r>
        <w:rPr>
          <w:rFonts w:hint="default" w:ascii="Times New Roman" w:hAnsi="Times New Roman" w:cs="Times New Roman"/>
        </w:rPr>
        <w:br w:type="textWrapping"/>
      </w:r>
      <w:r>
        <w:rPr>
          <w:rFonts w:hint="default" w:ascii="Times New Roman" w:hAnsi="Times New Roman" w:cs="Times New Roman"/>
        </w:rPr>
        <w:t>this.submitButton = page.locator('button[type="submit"]');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async goto() {</w:t>
      </w:r>
      <w:r>
        <w:rPr>
          <w:rFonts w:hint="default" w:ascii="Times New Roman" w:hAnsi="Times New Roman" w:cs="Times New Roman"/>
        </w:rPr>
        <w:br w:type="textWrapping"/>
      </w:r>
      <w:r>
        <w:rPr>
          <w:rFonts w:hint="default" w:ascii="Times New Roman" w:hAnsi="Times New Roman" w:cs="Times New Roman"/>
        </w:rPr>
        <w:t>await this.page.goto('/login');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async login(email: string, password: string) {</w:t>
      </w:r>
      <w:r>
        <w:rPr>
          <w:rFonts w:hint="default" w:ascii="Times New Roman" w:hAnsi="Times New Roman" w:cs="Times New Roman"/>
        </w:rPr>
        <w:br w:type="textWrapping"/>
      </w:r>
      <w:r>
        <w:rPr>
          <w:rFonts w:hint="default" w:ascii="Times New Roman" w:hAnsi="Times New Roman" w:cs="Times New Roman"/>
        </w:rPr>
        <w:t>await this.emailInput.fill(email);</w:t>
      </w:r>
      <w:r>
        <w:rPr>
          <w:rFonts w:hint="default" w:ascii="Times New Roman" w:hAnsi="Times New Roman" w:cs="Times New Roman"/>
        </w:rPr>
        <w:br w:type="textWrapping"/>
      </w:r>
      <w:r>
        <w:rPr>
          <w:rFonts w:hint="default" w:ascii="Times New Roman" w:hAnsi="Times New Roman" w:cs="Times New Roman"/>
        </w:rPr>
        <w:t>await this.passwordInput.fill(password);</w:t>
      </w:r>
      <w:r>
        <w:rPr>
          <w:rFonts w:hint="default" w:ascii="Times New Roman" w:hAnsi="Times New Roman" w:cs="Times New Roman"/>
        </w:rPr>
        <w:br w:type="textWrapping"/>
      </w:r>
      <w:r>
        <w:rPr>
          <w:rFonts w:hint="default" w:ascii="Times New Roman" w:hAnsi="Times New Roman" w:cs="Times New Roman"/>
        </w:rPr>
        <w:t>await this.submitButton.click();</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async getErrorMessage() {</w:t>
      </w:r>
      <w:r>
        <w:rPr>
          <w:rFonts w:hint="default" w:ascii="Times New Roman" w:hAnsi="Times New Roman" w:cs="Times New Roman"/>
        </w:rPr>
        <w:br w:type="textWrapping"/>
      </w:r>
      <w:r>
        <w:rPr>
          <w:rFonts w:hint="default" w:ascii="Times New Roman" w:hAnsi="Times New Roman" w:cs="Times New Roman"/>
        </w:rPr>
        <w:t>return this.page.locator('.error-message').textContent();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56"/>
    <w:p>
      <w:pPr>
        <w:pStyle w:val="5"/>
        <w:bidi w:val="0"/>
        <w:rPr>
          <w:rFonts w:hint="default" w:ascii="Times New Roman" w:hAnsi="Times New Roman" w:cs="Times New Roman"/>
        </w:rPr>
      </w:pPr>
      <w:bookmarkStart w:id="57" w:name="_Toc809045000"/>
      <w:bookmarkStart w:id="58" w:name="test-file-structure"/>
      <w:r>
        <w:rPr>
          <w:rFonts w:hint="default" w:ascii="Times New Roman" w:hAnsi="Times New Roman" w:cs="Times New Roman"/>
        </w:rPr>
        <w:t>2.3.4 Test File Structure</w:t>
      </w:r>
      <w:bookmarkEnd w:id="57"/>
    </w:p>
    <w:p>
      <w:pPr>
        <w:pStyle w:val="168"/>
        <w:numPr>
          <w:ilvl w:val="0"/>
          <w:numId w:val="7"/>
        </w:numPr>
        <w:rPr>
          <w:rFonts w:hint="default" w:ascii="Times New Roman" w:hAnsi="Times New Roman" w:cs="Times New Roman"/>
        </w:rPr>
      </w:pPr>
      <w:r>
        <w:rPr>
          <w:rFonts w:hint="default" w:ascii="Times New Roman" w:hAnsi="Times New Roman" w:cs="Times New Roman"/>
        </w:rPr>
        <w:t>// tests/E2E/auth.spec.ts</w:t>
      </w:r>
      <w:r>
        <w:rPr>
          <w:rFonts w:hint="default" w:ascii="Times New Roman" w:hAnsi="Times New Roman" w:cs="Times New Roman"/>
        </w:rPr>
        <w:br w:type="textWrapping"/>
      </w: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LoginPage } from './pages/LoginPage';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test.describe('Authentication', () =&gt; {</w:t>
      </w:r>
      <w:r>
        <w:rPr>
          <w:rFonts w:hint="default" w:ascii="Times New Roman" w:hAnsi="Times New Roman" w:cs="Times New Roman"/>
        </w:rPr>
        <w:br w:type="textWrapping"/>
      </w:r>
      <w:r>
        <w:rPr>
          <w:rFonts w:hint="default" w:ascii="Times New Roman" w:hAnsi="Times New Roman" w:cs="Times New Roman"/>
        </w:rPr>
        <w:t>let loginPage: LoginPage;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test.beforeEach(async ({ page }) =&gt; {</w:t>
      </w:r>
      <w:r>
        <w:rPr>
          <w:rFonts w:hint="default" w:ascii="Times New Roman" w:hAnsi="Times New Roman" w:cs="Times New Roman"/>
        </w:rPr>
        <w:br w:type="textWrapping"/>
      </w:r>
      <w:r>
        <w:rPr>
          <w:rFonts w:hint="default" w:ascii="Times New Roman" w:hAnsi="Times New Roman" w:cs="Times New Roman"/>
        </w:rPr>
        <w:t>loginPage = new LoginPage(page);</w:t>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login with valid credentials', async ({ page }) =&gt; {</w:t>
      </w:r>
      <w:r>
        <w:rPr>
          <w:rFonts w:hint="default" w:ascii="Times New Roman" w:hAnsi="Times New Roman" w:cs="Times New Roman"/>
        </w:rPr>
        <w:br w:type="textWrapping"/>
      </w:r>
      <w:r>
        <w:rPr>
          <w:rFonts w:hint="default" w:ascii="Times New Roman" w:hAnsi="Times New Roman" w:cs="Times New Roman"/>
        </w:rPr>
        <w:t>await loginPage.login('user@example.com', 'password123');</w:t>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sees error with invalid credentials', async () =&gt; {</w:t>
      </w:r>
      <w:r>
        <w:rPr>
          <w:rFonts w:hint="default" w:ascii="Times New Roman" w:hAnsi="Times New Roman" w:cs="Times New Roman"/>
        </w:rPr>
        <w:br w:type="textWrapping"/>
      </w:r>
      <w:r>
        <w:rPr>
          <w:rFonts w:hint="default" w:ascii="Times New Roman" w:hAnsi="Times New Roman" w:cs="Times New Roman"/>
        </w:rPr>
        <w:t>await loginPage.login('user@example.com', 'wrongpassword');</w:t>
      </w:r>
      <w:r>
        <w:rPr>
          <w:rFonts w:hint="default" w:ascii="Times New Roman" w:hAnsi="Times New Roman" w:cs="Times New Roman"/>
        </w:rPr>
        <w:br w:type="textWrapping"/>
      </w:r>
      <w:r>
        <w:rPr>
          <w:rFonts w:hint="default" w:ascii="Times New Roman" w:hAnsi="Times New Roman" w:cs="Times New Roman"/>
        </w:rPr>
        <w:t>const error = await loginPage.getErrorMessage();</w:t>
      </w:r>
      <w:r>
        <w:rPr>
          <w:rFonts w:hint="default" w:ascii="Times New Roman" w:hAnsi="Times New Roman" w:cs="Times New Roman"/>
        </w:rPr>
        <w:br w:type="textWrapping"/>
      </w:r>
      <w:r>
        <w:rPr>
          <w:rFonts w:hint="default" w:ascii="Times New Roman" w:hAnsi="Times New Roman" w:cs="Times New Roman"/>
        </w:rPr>
        <w:t>expect(error).toContain('Invalid credentials');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58"/>
    <w:p>
      <w:pPr>
        <w:pStyle w:val="5"/>
        <w:bidi w:val="0"/>
        <w:rPr>
          <w:rFonts w:hint="default" w:ascii="Times New Roman" w:hAnsi="Times New Roman" w:cs="Times New Roman"/>
        </w:rPr>
      </w:pPr>
      <w:bookmarkStart w:id="59" w:name="_Toc255149461"/>
      <w:bookmarkStart w:id="60" w:name="best-practices-áp-dụng"/>
      <w:r>
        <w:rPr>
          <w:rFonts w:hint="default" w:ascii="Times New Roman" w:hAnsi="Times New Roman" w:cs="Times New Roman"/>
        </w:rPr>
        <w:t>2.3.5 Best Practices áp dụng</w:t>
      </w:r>
      <w:bookmarkEnd w:id="59"/>
    </w:p>
    <w:p>
      <w:pPr>
        <w:pStyle w:val="167"/>
        <w:jc w:val="both"/>
        <w:rPr>
          <w:rFonts w:hint="default" w:ascii="Times New Roman" w:hAnsi="Times New Roman" w:cs="Times New Roman"/>
        </w:rPr>
      </w:pPr>
      <w:r>
        <w:rPr>
          <w:rFonts w:hint="default" w:ascii="Times New Roman" w:hAnsi="Times New Roman" w:cs="Times New Roman"/>
          <w:b/>
          <w:bCs/>
        </w:rPr>
        <w:t>1. DRY Principle (Don't Repeat Yourself)</w:t>
      </w:r>
    </w:p>
    <w:p>
      <w:pPr>
        <w:numPr>
          <w:ilvl w:val="0"/>
          <w:numId w:val="7"/>
        </w:numPr>
        <w:jc w:val="both"/>
        <w:rPr>
          <w:rFonts w:hint="default" w:ascii="Times New Roman" w:hAnsi="Times New Roman" w:cs="Times New Roman"/>
        </w:rPr>
      </w:pPr>
      <w:r>
        <w:rPr>
          <w:rFonts w:hint="default" w:ascii="Times New Roman" w:hAnsi="Times New Roman" w:cs="Times New Roman"/>
        </w:rPr>
        <w:t>Tạo các methods chung trong Page Object</w:t>
      </w:r>
    </w:p>
    <w:p>
      <w:pPr>
        <w:numPr>
          <w:ilvl w:val="0"/>
          <w:numId w:val="7"/>
        </w:numPr>
        <w:jc w:val="both"/>
        <w:rPr>
          <w:rFonts w:hint="default" w:ascii="Times New Roman" w:hAnsi="Times New Roman" w:cs="Times New Roman"/>
        </w:rPr>
      </w:pPr>
      <w:r>
        <w:rPr>
          <w:rFonts w:hint="default" w:ascii="Times New Roman" w:hAnsi="Times New Roman" w:cs="Times New Roman"/>
        </w:rPr>
        <w:t>Tái sử dụng code giữa các test</w:t>
      </w:r>
    </w:p>
    <w:p>
      <w:pPr>
        <w:pStyle w:val="167"/>
        <w:jc w:val="both"/>
        <w:rPr>
          <w:rFonts w:hint="default" w:ascii="Times New Roman" w:hAnsi="Times New Roman" w:cs="Times New Roman"/>
        </w:rPr>
      </w:pPr>
      <w:r>
        <w:rPr>
          <w:rFonts w:hint="default" w:ascii="Times New Roman" w:hAnsi="Times New Roman" w:cs="Times New Roman"/>
          <w:b/>
          <w:bCs/>
        </w:rPr>
        <w:t>2. Naming Convention</w:t>
      </w:r>
    </w:p>
    <w:p>
      <w:pPr>
        <w:numPr>
          <w:ilvl w:val="0"/>
          <w:numId w:val="7"/>
        </w:numPr>
        <w:jc w:val="both"/>
        <w:rPr>
          <w:rFonts w:hint="default" w:ascii="Times New Roman" w:hAnsi="Times New Roman" w:cs="Times New Roman"/>
        </w:rPr>
      </w:pPr>
      <w:r>
        <w:rPr>
          <w:rFonts w:hint="default" w:ascii="Times New Roman" w:hAnsi="Times New Roman" w:cs="Times New Roman"/>
        </w:rPr>
        <w:t>Test names rõ ràng, mô tả chức năng</w:t>
      </w:r>
    </w:p>
    <w:p>
      <w:pPr>
        <w:numPr>
          <w:ilvl w:val="0"/>
          <w:numId w:val="7"/>
        </w:numPr>
        <w:jc w:val="both"/>
        <w:rPr>
          <w:rFonts w:hint="default" w:ascii="Times New Roman" w:hAnsi="Times New Roman" w:cs="Times New Roman"/>
        </w:rPr>
      </w:pPr>
      <w:r>
        <w:rPr>
          <w:rFonts w:hint="default" w:ascii="Times New Roman" w:hAnsi="Times New Roman" w:cs="Times New Roman"/>
        </w:rPr>
        <w:t>Biến và method names theo camelCase</w:t>
      </w:r>
    </w:p>
    <w:p>
      <w:pPr>
        <w:pStyle w:val="167"/>
        <w:jc w:val="both"/>
        <w:rPr>
          <w:rFonts w:hint="default" w:ascii="Times New Roman" w:hAnsi="Times New Roman" w:cs="Times New Roman"/>
        </w:rPr>
      </w:pPr>
      <w:r>
        <w:rPr>
          <w:rFonts w:hint="default" w:ascii="Times New Roman" w:hAnsi="Times New Roman" w:cs="Times New Roman"/>
          <w:b/>
          <w:bCs/>
        </w:rPr>
        <w:t>3. Test Independence</w:t>
      </w:r>
    </w:p>
    <w:p>
      <w:pPr>
        <w:numPr>
          <w:ilvl w:val="0"/>
          <w:numId w:val="7"/>
        </w:numPr>
        <w:jc w:val="both"/>
        <w:rPr>
          <w:rFonts w:hint="default" w:ascii="Times New Roman" w:hAnsi="Times New Roman" w:cs="Times New Roman"/>
        </w:rPr>
      </w:pPr>
      <w:r>
        <w:rPr>
          <w:rFonts w:hint="default" w:ascii="Times New Roman" w:hAnsi="Times New Roman" w:cs="Times New Roman"/>
        </w:rPr>
        <w:t>Mỗi test độc lập, không phụ thuộc vào test khác</w:t>
      </w:r>
    </w:p>
    <w:p>
      <w:pPr>
        <w:numPr>
          <w:ilvl w:val="0"/>
          <w:numId w:val="7"/>
        </w:numPr>
        <w:jc w:val="both"/>
        <w:rPr>
          <w:rFonts w:hint="default" w:ascii="Times New Roman" w:hAnsi="Times New Roman" w:cs="Times New Roman"/>
        </w:rPr>
      </w:pPr>
      <w:r>
        <w:rPr>
          <w:rFonts w:hint="default" w:ascii="Times New Roman" w:hAnsi="Times New Roman" w:cs="Times New Roman"/>
        </w:rPr>
        <w:t>Setup/Teardown trong beforeEach/afterEach</w:t>
      </w:r>
    </w:p>
    <w:p>
      <w:pPr>
        <w:pStyle w:val="167"/>
        <w:jc w:val="both"/>
        <w:rPr>
          <w:rFonts w:hint="default" w:ascii="Times New Roman" w:hAnsi="Times New Roman" w:cs="Times New Roman"/>
        </w:rPr>
      </w:pPr>
      <w:r>
        <w:rPr>
          <w:rFonts w:hint="default" w:ascii="Times New Roman" w:hAnsi="Times New Roman" w:cs="Times New Roman"/>
          <w:b/>
          <w:bCs/>
        </w:rPr>
        <w:t>4. Assertion Best Practices</w:t>
      </w:r>
    </w:p>
    <w:p>
      <w:pPr>
        <w:numPr>
          <w:ilvl w:val="0"/>
          <w:numId w:val="7"/>
        </w:numPr>
        <w:jc w:val="both"/>
        <w:rPr>
          <w:rFonts w:hint="default" w:ascii="Times New Roman" w:hAnsi="Times New Roman" w:cs="Times New Roman"/>
        </w:rPr>
      </w:pPr>
      <w:r>
        <w:rPr>
          <w:rFonts w:hint="default" w:ascii="Times New Roman" w:hAnsi="Times New Roman" w:cs="Times New Roman"/>
        </w:rPr>
        <w:t>Sử dụng specific assertions</w:t>
      </w:r>
    </w:p>
    <w:p>
      <w:pPr>
        <w:numPr>
          <w:ilvl w:val="0"/>
          <w:numId w:val="7"/>
        </w:numPr>
        <w:jc w:val="both"/>
        <w:rPr>
          <w:rFonts w:hint="default" w:ascii="Times New Roman" w:hAnsi="Times New Roman" w:cs="Times New Roman"/>
        </w:rPr>
      </w:pPr>
      <w:r>
        <w:rPr>
          <w:rFonts w:hint="default" w:ascii="Times New Roman" w:hAnsi="Times New Roman" w:cs="Times New Roman"/>
        </w:rPr>
        <w:t>Kiểm tra exact value, không generic assertions</w:t>
      </w:r>
    </w:p>
    <w:p>
      <w:pPr>
        <w:pStyle w:val="167"/>
        <w:jc w:val="both"/>
        <w:rPr>
          <w:rFonts w:hint="default" w:ascii="Times New Roman" w:hAnsi="Times New Roman" w:cs="Times New Roman"/>
        </w:rPr>
      </w:pPr>
      <w:r>
        <w:rPr>
          <w:rFonts w:hint="default" w:ascii="Times New Roman" w:hAnsi="Times New Roman" w:cs="Times New Roman"/>
          <w:b/>
          <w:bCs/>
        </w:rPr>
        <w:t>5. Error Handling</w:t>
      </w:r>
    </w:p>
    <w:p>
      <w:pPr>
        <w:numPr>
          <w:ilvl w:val="0"/>
          <w:numId w:val="7"/>
        </w:numPr>
        <w:jc w:val="both"/>
        <w:rPr>
          <w:rFonts w:hint="default" w:ascii="Times New Roman" w:hAnsi="Times New Roman" w:cs="Times New Roman"/>
        </w:rPr>
      </w:pPr>
      <w:r>
        <w:rPr>
          <w:rFonts w:hint="default" w:ascii="Times New Roman" w:hAnsi="Times New Roman" w:cs="Times New Roman"/>
        </w:rPr>
        <w:t>Bắt lỗi, log chi tiết</w:t>
      </w:r>
    </w:p>
    <w:p>
      <w:pPr>
        <w:numPr>
          <w:ilvl w:val="0"/>
          <w:numId w:val="7"/>
        </w:numPr>
        <w:jc w:val="both"/>
        <w:rPr>
          <w:rFonts w:hint="default" w:ascii="Times New Roman" w:hAnsi="Times New Roman" w:cs="Times New Roman"/>
          <w:sz w:val="26"/>
          <w:szCs w:val="26"/>
        </w:rPr>
      </w:pPr>
      <w:r>
        <w:rPr>
          <w:rFonts w:hint="default" w:ascii="Times New Roman" w:hAnsi="Times New Roman" w:cs="Times New Roman"/>
        </w:rPr>
        <w:t>Sử dụng try-catch nếu cần</w:t>
      </w:r>
      <w:bookmarkEnd w:id="50"/>
      <w:bookmarkEnd w:id="60"/>
      <w:r>
        <w:rPr>
          <w:rFonts w:hint="default" w:ascii="Times New Roman" w:hAnsi="Times New Roman" w:cs="Times New Roman"/>
          <w:sz w:val="26"/>
          <w:szCs w:val="26"/>
        </w:rPr>
        <w:br w:type="page"/>
      </w:r>
    </w:p>
    <w:p>
      <w:pPr>
        <w:pStyle w:val="2"/>
        <w:bidi w:val="0"/>
        <w:jc w:val="center"/>
        <w:rPr>
          <w:rFonts w:hint="default" w:ascii="Times New Roman" w:hAnsi="Times New Roman" w:cs="Times New Roman"/>
        </w:rPr>
      </w:pPr>
      <w:bookmarkStart w:id="61" w:name="_Toc217951410"/>
      <w:bookmarkStart w:id="62" w:name="chương-3-cài-đặt-thử-nghiệm"/>
      <w:r>
        <w:rPr>
          <w:rFonts w:hint="default" w:ascii="Times New Roman" w:hAnsi="Times New Roman" w:cs="Times New Roman"/>
        </w:rPr>
        <w:t>CHƯƠNG 3: CÀI ĐẶT THỬ NGHIỆM</w:t>
      </w:r>
      <w:bookmarkEnd w:id="61"/>
    </w:p>
    <w:p>
      <w:pPr>
        <w:pStyle w:val="3"/>
        <w:bidi w:val="0"/>
        <w:rPr>
          <w:rFonts w:hint="default" w:ascii="Times New Roman" w:hAnsi="Times New Roman" w:cs="Times New Roman"/>
        </w:rPr>
      </w:pPr>
      <w:bookmarkStart w:id="63" w:name="_Toc1931258490"/>
      <w:bookmarkStart w:id="64" w:name="Xe455d4f774af1c9ccd9351c432b1ec7954bbf1f"/>
      <w:r>
        <w:rPr>
          <w:rFonts w:hint="default" w:ascii="Times New Roman" w:hAnsi="Times New Roman" w:cs="Times New Roman"/>
        </w:rPr>
        <w:t>3.1 Phương pháp nghiên cứu</w:t>
      </w:r>
      <w:r>
        <w:rPr>
          <w:rFonts w:hint="default" w:ascii="Times New Roman" w:hAnsi="Times New Roman" w:cs="Times New Roman"/>
          <w:lang w:val="vi-VN"/>
        </w:rPr>
        <w:t xml:space="preserve"> và </w:t>
      </w:r>
      <w:r>
        <w:rPr>
          <w:rFonts w:hint="default" w:ascii="Times New Roman" w:hAnsi="Times New Roman" w:cs="Times New Roman"/>
        </w:rPr>
        <w:t>hướng giải quyết vấn đề</w:t>
      </w:r>
      <w:bookmarkEnd w:id="63"/>
    </w:p>
    <w:p>
      <w:pPr>
        <w:pStyle w:val="5"/>
        <w:bidi w:val="0"/>
        <w:rPr>
          <w:rFonts w:hint="default" w:ascii="Times New Roman" w:hAnsi="Times New Roman" w:cs="Times New Roman"/>
        </w:rPr>
      </w:pPr>
      <w:bookmarkStart w:id="65" w:name="_Toc1394603307"/>
      <w:bookmarkStart w:id="66" w:name="phân-tích-yêu-cầu-kiểm-thử"/>
      <w:r>
        <w:rPr>
          <w:rFonts w:hint="default" w:ascii="Times New Roman" w:hAnsi="Times New Roman" w:cs="Times New Roman"/>
        </w:rPr>
        <w:t>3.1.1 Phân tích yêu cầu kiểm thử</w:t>
      </w:r>
      <w:bookmarkEnd w:id="65"/>
    </w:p>
    <w:p>
      <w:pPr>
        <w:pStyle w:val="167"/>
        <w:jc w:val="both"/>
        <w:rPr>
          <w:rFonts w:hint="default" w:ascii="Times New Roman" w:hAnsi="Times New Roman" w:cs="Times New Roman"/>
        </w:rPr>
      </w:pPr>
      <w:r>
        <w:rPr>
          <w:rFonts w:hint="default" w:ascii="Times New Roman" w:hAnsi="Times New Roman" w:cs="Times New Roman"/>
        </w:rPr>
        <w:t>Để kiểm thử hiệu quả dự án Sàn Tím Vi En, cần phải kiểm thử các chức năng chính theo mô hình Requirement-Based Testing (RBT).</w:t>
      </w:r>
    </w:p>
    <w:p>
      <w:pPr>
        <w:pStyle w:val="4"/>
        <w:jc w:val="both"/>
        <w:rPr>
          <w:rFonts w:hint="default" w:ascii="Times New Roman" w:hAnsi="Times New Roman" w:cs="Times New Roman"/>
        </w:rPr>
      </w:pPr>
      <w:r>
        <w:rPr>
          <w:rFonts w:hint="default" w:ascii="Times New Roman" w:hAnsi="Times New Roman" w:cs="Times New Roman"/>
          <w:b/>
          <w:bCs/>
        </w:rPr>
        <w:t>Yêu cầu chức năng (Functional Requirements - FR):</w:t>
      </w:r>
    </w:p>
    <w:p>
      <w:pPr>
        <w:numPr>
          <w:ilvl w:val="0"/>
          <w:numId w:val="7"/>
        </w:numPr>
        <w:jc w:val="both"/>
        <w:rPr>
          <w:rFonts w:hint="default" w:ascii="Times New Roman" w:hAnsi="Times New Roman" w:cs="Times New Roman"/>
        </w:rPr>
      </w:pPr>
      <w:r>
        <w:rPr>
          <w:rFonts w:hint="default" w:ascii="Times New Roman" w:hAnsi="Times New Roman" w:cs="Times New Roman"/>
        </w:rPr>
        <w:t>FR1: Người dùng có thể đăng nhập vào hệ thống với email/username và mật khẩu</w:t>
      </w:r>
    </w:p>
    <w:p>
      <w:pPr>
        <w:numPr>
          <w:ilvl w:val="0"/>
          <w:numId w:val="7"/>
        </w:numPr>
        <w:jc w:val="both"/>
        <w:rPr>
          <w:rFonts w:hint="default" w:ascii="Times New Roman" w:hAnsi="Times New Roman" w:cs="Times New Roman"/>
        </w:rPr>
      </w:pPr>
      <w:r>
        <w:rPr>
          <w:rFonts w:hint="default" w:ascii="Times New Roman" w:hAnsi="Times New Roman" w:cs="Times New Roman"/>
        </w:rPr>
        <w:t>FR2: Người dùng có thể đăng xuất khỏi hệ thống</w:t>
      </w:r>
    </w:p>
    <w:p>
      <w:pPr>
        <w:numPr>
          <w:ilvl w:val="0"/>
          <w:numId w:val="7"/>
        </w:numPr>
        <w:jc w:val="both"/>
        <w:rPr>
          <w:rFonts w:hint="default" w:ascii="Times New Roman" w:hAnsi="Times New Roman" w:cs="Times New Roman"/>
        </w:rPr>
      </w:pPr>
      <w:r>
        <w:rPr>
          <w:rFonts w:hint="default" w:ascii="Times New Roman" w:hAnsi="Times New Roman" w:cs="Times New Roman"/>
        </w:rPr>
        <w:t>FR3: Người dùng có thể xem danh sách sản phẩm với phân trang</w:t>
      </w:r>
    </w:p>
    <w:p>
      <w:pPr>
        <w:numPr>
          <w:ilvl w:val="0"/>
          <w:numId w:val="7"/>
        </w:numPr>
        <w:jc w:val="both"/>
        <w:rPr>
          <w:rFonts w:hint="default" w:ascii="Times New Roman" w:hAnsi="Times New Roman" w:cs="Times New Roman"/>
        </w:rPr>
      </w:pPr>
      <w:r>
        <w:rPr>
          <w:rFonts w:hint="default" w:ascii="Times New Roman" w:hAnsi="Times New Roman" w:cs="Times New Roman"/>
        </w:rPr>
        <w:t>FR4: Người dùng có thể tìm kiếm sản phẩm theo tên</w:t>
      </w:r>
    </w:p>
    <w:p>
      <w:pPr>
        <w:numPr>
          <w:ilvl w:val="0"/>
          <w:numId w:val="7"/>
        </w:numPr>
        <w:jc w:val="both"/>
        <w:rPr>
          <w:rFonts w:hint="default" w:ascii="Times New Roman" w:hAnsi="Times New Roman" w:cs="Times New Roman"/>
        </w:rPr>
      </w:pPr>
      <w:r>
        <w:rPr>
          <w:rFonts w:hint="default" w:ascii="Times New Roman" w:hAnsi="Times New Roman" w:cs="Times New Roman"/>
        </w:rPr>
        <w:t>FR5: Người dùng có thể lọc sản phẩm theo danh mục</w:t>
      </w:r>
    </w:p>
    <w:p>
      <w:pPr>
        <w:numPr>
          <w:ilvl w:val="0"/>
          <w:numId w:val="7"/>
        </w:numPr>
        <w:jc w:val="both"/>
        <w:rPr>
          <w:rFonts w:hint="default" w:ascii="Times New Roman" w:hAnsi="Times New Roman" w:cs="Times New Roman"/>
        </w:rPr>
      </w:pPr>
      <w:r>
        <w:rPr>
          <w:rFonts w:hint="default" w:ascii="Times New Roman" w:hAnsi="Times New Roman" w:cs="Times New Roman"/>
        </w:rPr>
        <w:t>FR6: Người dùng có thể xem chi tiết sản phẩm</w:t>
      </w:r>
    </w:p>
    <w:p>
      <w:pPr>
        <w:numPr>
          <w:ilvl w:val="0"/>
          <w:numId w:val="7"/>
        </w:numPr>
        <w:jc w:val="both"/>
        <w:rPr>
          <w:rFonts w:hint="default" w:ascii="Times New Roman" w:hAnsi="Times New Roman" w:cs="Times New Roman"/>
        </w:rPr>
      </w:pPr>
      <w:r>
        <w:rPr>
          <w:rFonts w:hint="default" w:ascii="Times New Roman" w:hAnsi="Times New Roman" w:cs="Times New Roman"/>
        </w:rPr>
        <w:t>FR7: Người dùng có thể thêm sản phẩm vào giỏ hàng</w:t>
      </w:r>
    </w:p>
    <w:p>
      <w:pPr>
        <w:numPr>
          <w:ilvl w:val="0"/>
          <w:numId w:val="7"/>
        </w:numPr>
        <w:jc w:val="both"/>
        <w:rPr>
          <w:rFonts w:hint="default" w:ascii="Times New Roman" w:hAnsi="Times New Roman" w:cs="Times New Roman"/>
        </w:rPr>
      </w:pPr>
      <w:r>
        <w:rPr>
          <w:rFonts w:hint="default" w:ascii="Times New Roman" w:hAnsi="Times New Roman" w:cs="Times New Roman"/>
        </w:rPr>
        <w:t>FR8: Người dùng có thể xem giỏ hàng</w:t>
      </w:r>
    </w:p>
    <w:p>
      <w:pPr>
        <w:numPr>
          <w:ilvl w:val="0"/>
          <w:numId w:val="7"/>
        </w:numPr>
        <w:jc w:val="both"/>
        <w:rPr>
          <w:rFonts w:hint="default" w:ascii="Times New Roman" w:hAnsi="Times New Roman" w:cs="Times New Roman"/>
        </w:rPr>
      </w:pPr>
      <w:r>
        <w:rPr>
          <w:rFonts w:hint="default" w:ascii="Times New Roman" w:hAnsi="Times New Roman" w:cs="Times New Roman"/>
        </w:rPr>
        <w:t>FR9: Người dùng có thể cập nhật số lượng sản phẩm trong giỏ</w:t>
      </w:r>
    </w:p>
    <w:p>
      <w:pPr>
        <w:numPr>
          <w:ilvl w:val="0"/>
          <w:numId w:val="7"/>
        </w:numPr>
        <w:jc w:val="both"/>
        <w:rPr>
          <w:rFonts w:hint="default" w:ascii="Times New Roman" w:hAnsi="Times New Roman" w:cs="Times New Roman"/>
        </w:rPr>
      </w:pPr>
      <w:r>
        <w:rPr>
          <w:rFonts w:hint="default" w:ascii="Times New Roman" w:hAnsi="Times New Roman" w:cs="Times New Roman"/>
        </w:rPr>
        <w:t>FR10: Người dùng có thể xoá sản phẩm khỏi giỏ</w:t>
      </w:r>
    </w:p>
    <w:p>
      <w:pPr>
        <w:numPr>
          <w:ilvl w:val="0"/>
          <w:numId w:val="7"/>
        </w:numPr>
        <w:jc w:val="both"/>
        <w:rPr>
          <w:rFonts w:hint="default" w:ascii="Times New Roman" w:hAnsi="Times New Roman" w:cs="Times New Roman"/>
        </w:rPr>
      </w:pPr>
      <w:r>
        <w:rPr>
          <w:rFonts w:hint="default" w:ascii="Times New Roman" w:hAnsi="Times New Roman" w:cs="Times New Roman"/>
        </w:rPr>
        <w:t>FR11: Người dùng có thể thực hiện thanh toán</w:t>
      </w:r>
    </w:p>
    <w:p>
      <w:pPr>
        <w:numPr>
          <w:ilvl w:val="0"/>
          <w:numId w:val="7"/>
        </w:numPr>
        <w:jc w:val="both"/>
        <w:rPr>
          <w:rFonts w:hint="default" w:ascii="Times New Roman" w:hAnsi="Times New Roman" w:cs="Times New Roman"/>
        </w:rPr>
      </w:pPr>
      <w:r>
        <w:rPr>
          <w:rFonts w:hint="default" w:ascii="Times New Roman" w:hAnsi="Times New Roman" w:cs="Times New Roman"/>
        </w:rPr>
        <w:t>FR12: Người dùng có thể xem lịch sử đơn hàng</w:t>
      </w:r>
    </w:p>
    <w:p>
      <w:pPr>
        <w:numPr>
          <w:ilvl w:val="0"/>
          <w:numId w:val="7"/>
        </w:numPr>
        <w:jc w:val="both"/>
        <w:rPr>
          <w:rFonts w:hint="default" w:ascii="Times New Roman" w:hAnsi="Times New Roman" w:cs="Times New Roman"/>
        </w:rPr>
      </w:pPr>
      <w:r>
        <w:rPr>
          <w:rFonts w:hint="default" w:ascii="Times New Roman" w:hAnsi="Times New Roman" w:cs="Times New Roman"/>
        </w:rPr>
        <w:t>FR13: Admin có thể đăng nhập vào admin dashboard</w:t>
      </w:r>
    </w:p>
    <w:p>
      <w:pPr>
        <w:numPr>
          <w:ilvl w:val="0"/>
          <w:numId w:val="7"/>
        </w:numPr>
        <w:jc w:val="both"/>
        <w:rPr>
          <w:rFonts w:hint="default" w:ascii="Times New Roman" w:hAnsi="Times New Roman" w:cs="Times New Roman"/>
        </w:rPr>
      </w:pPr>
      <w:r>
        <w:rPr>
          <w:rFonts w:hint="default" w:ascii="Times New Roman" w:hAnsi="Times New Roman" w:cs="Times New Roman"/>
        </w:rPr>
        <w:t>FR14: Admin có thể quản lý sản phẩm (thêm, sửa, xoá)</w:t>
      </w:r>
    </w:p>
    <w:p>
      <w:pPr>
        <w:numPr>
          <w:ilvl w:val="0"/>
          <w:numId w:val="7"/>
        </w:numPr>
        <w:jc w:val="both"/>
        <w:rPr>
          <w:rFonts w:hint="default" w:ascii="Times New Roman" w:hAnsi="Times New Roman" w:cs="Times New Roman"/>
        </w:rPr>
      </w:pPr>
      <w:r>
        <w:rPr>
          <w:rFonts w:hint="default" w:ascii="Times New Roman" w:hAnsi="Times New Roman" w:cs="Times New Roman"/>
        </w:rPr>
        <w:t>FR15: Admin có thể quản lý đơn hàng</w:t>
      </w:r>
    </w:p>
    <w:p>
      <w:pPr>
        <w:numPr>
          <w:ilvl w:val="0"/>
          <w:numId w:val="7"/>
        </w:numPr>
        <w:jc w:val="both"/>
        <w:rPr>
          <w:rFonts w:hint="default" w:ascii="Times New Roman" w:hAnsi="Times New Roman" w:cs="Times New Roman"/>
        </w:rPr>
      </w:pPr>
      <w:r>
        <w:rPr>
          <w:rFonts w:hint="default" w:ascii="Times New Roman" w:hAnsi="Times New Roman" w:cs="Times New Roman"/>
        </w:rPr>
        <w:t>FR16: Admin có thể xem dashboard với thống kê</w:t>
      </w:r>
    </w:p>
    <w:p>
      <w:pPr>
        <w:pStyle w:val="167"/>
        <w:jc w:val="both"/>
        <w:rPr>
          <w:rFonts w:hint="default" w:ascii="Times New Roman" w:hAnsi="Times New Roman" w:cs="Times New Roman"/>
        </w:rPr>
      </w:pPr>
      <w:r>
        <w:rPr>
          <w:rFonts w:hint="default" w:ascii="Times New Roman" w:hAnsi="Times New Roman" w:cs="Times New Roman"/>
          <w:b/>
          <w:bCs/>
        </w:rPr>
        <w:t>Yêu cầu không chức năng (Non-Functional Requirements - NFR):</w:t>
      </w:r>
    </w:p>
    <w:p>
      <w:pPr>
        <w:numPr>
          <w:ilvl w:val="0"/>
          <w:numId w:val="7"/>
        </w:numPr>
        <w:jc w:val="both"/>
        <w:rPr>
          <w:rFonts w:hint="default" w:ascii="Times New Roman" w:hAnsi="Times New Roman" w:cs="Times New Roman"/>
        </w:rPr>
      </w:pPr>
      <w:r>
        <w:rPr>
          <w:rFonts w:hint="default" w:ascii="Times New Roman" w:hAnsi="Times New Roman" w:cs="Times New Roman"/>
        </w:rPr>
        <w:t>NFR1: Thời gian tải trang &lt; 3 giây</w:t>
      </w:r>
    </w:p>
    <w:p>
      <w:pPr>
        <w:numPr>
          <w:ilvl w:val="0"/>
          <w:numId w:val="7"/>
        </w:numPr>
        <w:jc w:val="both"/>
        <w:rPr>
          <w:rFonts w:hint="default" w:ascii="Times New Roman" w:hAnsi="Times New Roman" w:cs="Times New Roman"/>
        </w:rPr>
      </w:pPr>
      <w:r>
        <w:rPr>
          <w:rFonts w:hint="default" w:ascii="Times New Roman" w:hAnsi="Times New Roman" w:cs="Times New Roman"/>
        </w:rPr>
        <w:t>NFR2: Hệ thống phải hoạt động trên Chrome, Firefox, Safari, Edge</w:t>
      </w:r>
    </w:p>
    <w:p>
      <w:pPr>
        <w:numPr>
          <w:ilvl w:val="0"/>
          <w:numId w:val="7"/>
        </w:numPr>
        <w:jc w:val="both"/>
        <w:rPr>
          <w:rFonts w:hint="default" w:ascii="Times New Roman" w:hAnsi="Times New Roman" w:cs="Times New Roman"/>
        </w:rPr>
      </w:pPr>
      <w:r>
        <w:rPr>
          <w:rFonts w:hint="default" w:ascii="Times New Roman" w:hAnsi="Times New Roman" w:cs="Times New Roman"/>
        </w:rPr>
        <w:t>NFR3: Dữ liệu phải được bảo mật, mã hóa</w:t>
      </w:r>
    </w:p>
    <w:p>
      <w:pPr>
        <w:numPr>
          <w:ilvl w:val="0"/>
          <w:numId w:val="7"/>
        </w:numPr>
        <w:jc w:val="both"/>
        <w:rPr>
          <w:rFonts w:hint="default" w:ascii="Times New Roman" w:hAnsi="Times New Roman" w:cs="Times New Roman"/>
        </w:rPr>
      </w:pPr>
      <w:r>
        <w:rPr>
          <w:rFonts w:hint="default" w:ascii="Times New Roman" w:hAnsi="Times New Roman" w:cs="Times New Roman"/>
        </w:rPr>
        <w:t>NFR4: Hệ thống phải có khả năng mở rộng, xử lý 10,000+ người dùng đồng thời</w:t>
      </w:r>
    </w:p>
    <w:p>
      <w:pPr>
        <w:numPr>
          <w:ilvl w:val="0"/>
          <w:numId w:val="7"/>
        </w:numPr>
        <w:jc w:val="both"/>
        <w:rPr>
          <w:rFonts w:hint="default" w:ascii="Times New Roman" w:hAnsi="Times New Roman" w:cs="Times New Roman"/>
        </w:rPr>
      </w:pPr>
      <w:r>
        <w:rPr>
          <w:rFonts w:hint="default" w:ascii="Times New Roman" w:hAnsi="Times New Roman" w:cs="Times New Roman"/>
        </w:rPr>
        <w:t>NFR5: Hệ thống phải có tính sẵn sàng 99.9%</w:t>
      </w:r>
    </w:p>
    <w:bookmarkEnd w:id="66"/>
    <w:p>
      <w:pPr>
        <w:pStyle w:val="5"/>
        <w:bidi w:val="0"/>
        <w:rPr>
          <w:rFonts w:hint="default" w:ascii="Times New Roman" w:hAnsi="Times New Roman" w:cs="Times New Roman"/>
        </w:rPr>
      </w:pPr>
      <w:bookmarkStart w:id="67" w:name="_Toc967104981"/>
      <w:bookmarkStart w:id="68" w:name="use-cases-chi-tiết"/>
      <w:r>
        <w:rPr>
          <w:rFonts w:hint="default" w:ascii="Times New Roman" w:hAnsi="Times New Roman" w:cs="Times New Roman"/>
        </w:rPr>
        <w:t>3.1.2 Use Cases chi tiết</w:t>
      </w:r>
      <w:bookmarkEnd w:id="67"/>
    </w:p>
    <w:p>
      <w:pPr>
        <w:pStyle w:val="167"/>
        <w:jc w:val="both"/>
        <w:rPr>
          <w:rFonts w:hint="default" w:ascii="Times New Roman" w:hAnsi="Times New Roman" w:cs="Times New Roman"/>
        </w:rPr>
      </w:pPr>
      <w:r>
        <w:rPr>
          <w:rFonts w:hint="default" w:ascii="Times New Roman" w:hAnsi="Times New Roman" w:cs="Times New Roman"/>
          <w:b/>
          <w:bCs/>
        </w:rPr>
        <w:t>Use Case 1: Người dùng đăng nhập</w:t>
      </w:r>
    </w:p>
    <w:p>
      <w:pPr>
        <w:pStyle w:val="168"/>
        <w:numPr>
          <w:numId w:val="0"/>
        </w:numPr>
        <w:ind w:left="360" w:leftChars="0"/>
        <w:jc w:val="both"/>
        <w:rPr>
          <w:rFonts w:hint="default" w:ascii="Times New Roman" w:hAnsi="Times New Roman" w:cs="Times New Roman"/>
        </w:rPr>
      </w:pPr>
      <w:r>
        <w:rPr>
          <w:rFonts w:hint="default" w:ascii="Times New Roman" w:hAnsi="Times New Roman" w:cs="Times New Roman"/>
        </w:rPr>
        <w:t>Actor: Người dùng</w:t>
      </w:r>
      <w:r>
        <w:rPr>
          <w:rFonts w:hint="default" w:ascii="Times New Roman" w:hAnsi="Times New Roman" w:cs="Times New Roman"/>
        </w:rPr>
        <w:br w:type="textWrapping"/>
      </w:r>
      <w:r>
        <w:rPr>
          <w:rFonts w:hint="default" w:ascii="Times New Roman" w:hAnsi="Times New Roman" w:cs="Times New Roman"/>
        </w:rPr>
        <w:t>Precondition: Người dùng chưa đăng nhập, có tài khoản hợp lệ</w:t>
      </w:r>
      <w:r>
        <w:rPr>
          <w:rFonts w:hint="default" w:ascii="Times New Roman" w:hAnsi="Times New Roman" w:cs="Times New Roman"/>
        </w:rPr>
        <w:br w:type="textWrapping"/>
      </w:r>
      <w:r>
        <w:rPr>
          <w:rFonts w:hint="default" w:ascii="Times New Roman" w:hAnsi="Times New Roman" w:cs="Times New Roman"/>
        </w:rPr>
        <w:t>Main Flow:</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Người dùng truy cập trang đăng nhập</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Nhập email/username</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Nhập mật khẩu</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Nhấn nút "Đăng nhập"</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Hệ thống xác minh thông tin</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Tạo session/token</w:t>
      </w:r>
    </w:p>
    <w:p>
      <w:pPr>
        <w:pStyle w:val="168"/>
        <w:numPr>
          <w:ilvl w:val="0"/>
          <w:numId w:val="8"/>
        </w:numPr>
        <w:ind w:left="425" w:leftChars="0" w:hanging="425" w:firstLineChars="0"/>
        <w:jc w:val="both"/>
        <w:rPr>
          <w:rFonts w:hint="default" w:ascii="Times New Roman" w:hAnsi="Times New Roman" w:cs="Times New Roman"/>
        </w:rPr>
      </w:pPr>
      <w:r>
        <w:rPr>
          <w:rFonts w:hint="default" w:ascii="Times New Roman" w:hAnsi="Times New Roman" w:cs="Times New Roman"/>
        </w:rPr>
        <w:t>Chuyển hướng đến trang chủ</w:t>
      </w:r>
      <w:r>
        <w:rPr>
          <w:rFonts w:hint="default" w:ascii="Times New Roman" w:hAnsi="Times New Roman" w:cs="Times New Roman"/>
        </w:rPr>
        <w:br w:type="textWrapping"/>
      </w:r>
      <w:r>
        <w:rPr>
          <w:rFonts w:hint="default" w:ascii="Times New Roman" w:hAnsi="Times New Roman" w:cs="Times New Roman"/>
        </w:rPr>
        <w:t>Postcondition: Người dùng đã đăng nhập thành công, có thể truy cập các chức năng</w:t>
      </w:r>
    </w:p>
    <w:p>
      <w:pPr>
        <w:pStyle w:val="167"/>
        <w:jc w:val="both"/>
        <w:rPr>
          <w:rFonts w:hint="default" w:ascii="Times New Roman" w:hAnsi="Times New Roman" w:cs="Times New Roman"/>
        </w:rPr>
      </w:pPr>
      <w:r>
        <w:rPr>
          <w:rFonts w:hint="default" w:ascii="Times New Roman" w:hAnsi="Times New Roman" w:cs="Times New Roman"/>
          <w:b/>
          <w:bCs/>
        </w:rPr>
        <w:t>Use Case 2: Người dùng mua hàng</w:t>
      </w:r>
    </w:p>
    <w:p>
      <w:pPr>
        <w:pStyle w:val="168"/>
        <w:numPr>
          <w:numId w:val="0"/>
        </w:numPr>
        <w:ind w:left="360" w:leftChars="0"/>
        <w:jc w:val="both"/>
        <w:rPr>
          <w:rFonts w:hint="default" w:ascii="Times New Roman" w:hAnsi="Times New Roman" w:cs="Times New Roman"/>
        </w:rPr>
      </w:pPr>
      <w:r>
        <w:rPr>
          <w:rFonts w:hint="default" w:ascii="Times New Roman" w:hAnsi="Times New Roman" w:cs="Times New Roman"/>
        </w:rPr>
        <w:t>Actor: Người dùng đã đăng nhập</w:t>
      </w:r>
      <w:r>
        <w:rPr>
          <w:rFonts w:hint="default" w:ascii="Times New Roman" w:hAnsi="Times New Roman" w:cs="Times New Roman"/>
        </w:rPr>
        <w:br w:type="textWrapping"/>
      </w:r>
      <w:r>
        <w:rPr>
          <w:rFonts w:hint="default" w:ascii="Times New Roman" w:hAnsi="Times New Roman" w:cs="Times New Roman"/>
        </w:rPr>
        <w:t>Precondition: Người dùng đã có tài khoản, sản phẩm có sẵn</w:t>
      </w:r>
      <w:r>
        <w:rPr>
          <w:rFonts w:hint="default" w:ascii="Times New Roman" w:hAnsi="Times New Roman" w:cs="Times New Roman"/>
        </w:rPr>
        <w:br w:type="textWrapping"/>
      </w:r>
      <w:r>
        <w:rPr>
          <w:rFonts w:hint="default" w:ascii="Times New Roman" w:hAnsi="Times New Roman" w:cs="Times New Roman"/>
        </w:rPr>
        <w:t>Main Flow:</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Xem danh sách sản phẩm</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Chọn sản phẩm</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Xem chi tiết sản phẩm</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Thêm vào giỏ hàng</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Đi tới giỏ hàng</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Xem chi tiết đơn hàng</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Nhấn "Tiến hành thanh toán"</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Nhập thông tin giao hàng</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Chọn phương thức thanh toán</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Nhập thông tin thanh toán</w:t>
      </w:r>
    </w:p>
    <w:p>
      <w:pPr>
        <w:pStyle w:val="168"/>
        <w:numPr>
          <w:ilvl w:val="0"/>
          <w:numId w:val="9"/>
        </w:numPr>
        <w:ind w:left="425" w:leftChars="0" w:hanging="425" w:firstLineChars="0"/>
        <w:jc w:val="both"/>
        <w:rPr>
          <w:rFonts w:hint="default" w:ascii="Times New Roman" w:hAnsi="Times New Roman" w:cs="Times New Roman"/>
        </w:rPr>
      </w:pPr>
      <w:r>
        <w:rPr>
          <w:rFonts w:hint="default" w:ascii="Times New Roman" w:hAnsi="Times New Roman" w:cs="Times New Roman"/>
        </w:rPr>
        <w:t>Xác nhận đơn hàng</w:t>
      </w:r>
      <w:r>
        <w:rPr>
          <w:rFonts w:hint="default" w:ascii="Times New Roman" w:hAnsi="Times New Roman" w:cs="Times New Roman"/>
        </w:rPr>
        <w:br w:type="textWrapping"/>
      </w:r>
      <w:r>
        <w:rPr>
          <w:rFonts w:hint="default" w:ascii="Times New Roman" w:hAnsi="Times New Roman" w:cs="Times New Roman"/>
        </w:rPr>
        <w:t>Postcondition: Đơn hàng được tạo, thanh toán thành công</w:t>
      </w:r>
    </w:p>
    <w:p>
      <w:pPr>
        <w:pStyle w:val="16"/>
        <w:jc w:val="center"/>
        <w:rPr>
          <w:rFonts w:hint="default" w:ascii="Times New Roman" w:hAnsi="Times New Roman" w:cs="Times New Roman"/>
        </w:rPr>
      </w:pPr>
      <w:r>
        <w:t xml:space="preserve">Hình </w:t>
      </w:r>
      <w:r>
        <w:fldChar w:fldCharType="begin"/>
      </w:r>
      <w:r>
        <w:instrText xml:space="preserve"> SEQ Hình \* ARABIC </w:instrText>
      </w:r>
      <w:r>
        <w:fldChar w:fldCharType="separate"/>
      </w:r>
      <w:r>
        <w:t>1</w:t>
      </w:r>
      <w:r>
        <w:fldChar w:fldCharType="end"/>
      </w:r>
      <w:r>
        <w:rPr>
          <w:rFonts w:hint="default" w:ascii="Times New Roman"/>
          <w:lang w:val="vi-VN"/>
        </w:rPr>
        <w:t>: Sơ đồ use case cơ bản</w:t>
      </w:r>
    </w:p>
    <w:p>
      <w:pPr>
        <w:keepNext w:val="0"/>
        <w:keepLines w:val="0"/>
        <w:widowControl/>
        <w:suppressLineNumbers w:val="0"/>
        <w:jc w:val="center"/>
        <w:rPr>
          <w:rFonts w:ascii="SimSun" w:hAnsi="SimSun" w:eastAsia="SimSun" w:cs="SimSun"/>
          <w:color w:val="000000"/>
          <w:kern w:val="0"/>
          <w:sz w:val="24"/>
          <w:szCs w:val="24"/>
          <w:lang w:val="en-US" w:eastAsia="zh-CN" w:bidi="ar"/>
        </w:rPr>
      </w:pPr>
      <w:r>
        <w:rPr>
          <w:rFonts w:ascii="SimSun" w:hAnsi="SimSun" w:eastAsia="SimSun" w:cs="SimSun"/>
          <w:color w:val="000000"/>
          <w:kern w:val="0"/>
          <w:sz w:val="24"/>
          <w:szCs w:val="24"/>
          <w:lang w:val="en-US" w:eastAsia="zh-CN" w:bidi="ar"/>
        </w:rPr>
        <w:drawing>
          <wp:inline distT="0" distB="0" distL="114300" distR="114300">
            <wp:extent cx="5840730" cy="8331835"/>
            <wp:effectExtent l="0" t="0" r="7620" b="12065"/>
            <wp:docPr id="1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G_256"/>
                    <pic:cNvPicPr>
                      <a:picLocks noChangeAspect="1"/>
                    </pic:cNvPicPr>
                  </pic:nvPicPr>
                  <pic:blipFill>
                    <a:blip r:embed="rId10"/>
                    <a:stretch>
                      <a:fillRect/>
                    </a:stretch>
                  </pic:blipFill>
                  <pic:spPr>
                    <a:xfrm>
                      <a:off x="0" y="0"/>
                      <a:ext cx="5840730" cy="8331835"/>
                    </a:xfrm>
                    <a:prstGeom prst="rect">
                      <a:avLst/>
                    </a:prstGeom>
                    <a:noFill/>
                    <a:ln w="9525">
                      <a:noFill/>
                    </a:ln>
                  </pic:spPr>
                </pic:pic>
              </a:graphicData>
            </a:graphic>
          </wp:inline>
        </w:drawing>
      </w:r>
    </w:p>
    <w:p>
      <w:pPr>
        <w:pStyle w:val="16"/>
        <w:rPr>
          <w:rFonts w:hint="default"/>
          <w:lang w:val="vi-VN"/>
        </w:rPr>
      </w:pPr>
      <w:r>
        <w:t xml:space="preserve">Hình </w:t>
      </w:r>
      <w:r>
        <w:fldChar w:fldCharType="begin"/>
      </w:r>
      <w:r>
        <w:instrText xml:space="preserve"> SEQ Hình \* ARABIC </w:instrText>
      </w:r>
      <w:r>
        <w:fldChar w:fldCharType="separate"/>
      </w:r>
      <w:r>
        <w:t>2</w:t>
      </w:r>
      <w:r>
        <w:fldChar w:fldCharType="end"/>
      </w:r>
      <w:r>
        <w:rPr>
          <w:rFonts w:hint="default" w:ascii="Times New Roman"/>
          <w:lang w:val="vi-VN"/>
        </w:rPr>
        <w:t>:</w:t>
      </w:r>
      <w:r>
        <w:rPr>
          <w:rFonts w:hint="default" w:ascii="Times New Roman"/>
          <w:lang w:val="vi-VN"/>
        </w:rPr>
        <w:t xml:space="preserve"> Giai đoạn Chọn Sản Phẩm</w:t>
      </w:r>
    </w:p>
    <w:p>
      <w:pPr>
        <w:keepNext w:val="0"/>
        <w:keepLines w:val="0"/>
        <w:widowControl/>
        <w:suppressLineNumbers w:val="0"/>
        <w:jc w:val="center"/>
        <w:rPr>
          <w:rFonts w:ascii="SimSun" w:hAnsi="SimSun" w:eastAsia="SimSun" w:cs="SimSun"/>
          <w:color w:val="000000"/>
          <w:kern w:val="0"/>
          <w:sz w:val="24"/>
          <w:szCs w:val="24"/>
          <w:lang w:val="en-US" w:eastAsia="zh-CN" w:bidi="ar"/>
        </w:rPr>
      </w:pPr>
      <w:r>
        <w:rPr>
          <w:rFonts w:ascii="SimSun" w:hAnsi="SimSun" w:eastAsia="SimSun" w:cs="SimSun"/>
          <w:color w:val="000000"/>
          <w:kern w:val="0"/>
          <w:sz w:val="24"/>
          <w:szCs w:val="24"/>
          <w:lang w:val="en-US" w:eastAsia="zh-CN" w:bidi="ar"/>
        </w:rPr>
        <w:drawing>
          <wp:inline distT="0" distB="0" distL="114300" distR="114300">
            <wp:extent cx="5492115" cy="8312785"/>
            <wp:effectExtent l="0" t="0" r="13335" b="12065"/>
            <wp:docPr id="1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IMG_256"/>
                    <pic:cNvPicPr>
                      <a:picLocks noChangeAspect="1"/>
                    </pic:cNvPicPr>
                  </pic:nvPicPr>
                  <pic:blipFill>
                    <a:blip r:embed="rId11"/>
                    <a:stretch>
                      <a:fillRect/>
                    </a:stretch>
                  </pic:blipFill>
                  <pic:spPr>
                    <a:xfrm>
                      <a:off x="0" y="0"/>
                      <a:ext cx="5492115" cy="8312785"/>
                    </a:xfrm>
                    <a:prstGeom prst="rect">
                      <a:avLst/>
                    </a:prstGeom>
                    <a:noFill/>
                    <a:ln w="9525">
                      <a:noFill/>
                    </a:ln>
                  </pic:spPr>
                </pic:pic>
              </a:graphicData>
            </a:graphic>
          </wp:inline>
        </w:drawing>
      </w:r>
    </w:p>
    <w:p>
      <w:pPr>
        <w:pStyle w:val="16"/>
        <w:rPr>
          <w:rFonts w:hint="default" w:ascii="SimSun" w:hAnsi="SimSun" w:eastAsia="SimSun" w:cs="SimSun"/>
          <w:color w:val="000000"/>
          <w:kern w:val="0"/>
          <w:sz w:val="24"/>
          <w:szCs w:val="24"/>
          <w:lang w:val="vi-VN" w:eastAsia="zh-CN" w:bidi="ar"/>
        </w:rPr>
      </w:pPr>
      <w:r>
        <w:t xml:space="preserve">Hình </w:t>
      </w:r>
      <w:r>
        <w:fldChar w:fldCharType="begin"/>
      </w:r>
      <w:r>
        <w:instrText xml:space="preserve"> SEQ Hình \* ARABIC </w:instrText>
      </w:r>
      <w:r>
        <w:fldChar w:fldCharType="separate"/>
      </w:r>
      <w:r>
        <w:t>3</w:t>
      </w:r>
      <w:r>
        <w:fldChar w:fldCharType="end"/>
      </w:r>
      <w:r>
        <w:rPr>
          <w:rFonts w:hint="default" w:ascii="Times New Roman"/>
          <w:lang w:val="vi-VN"/>
        </w:rPr>
        <w:t>:</w:t>
      </w:r>
      <w:r>
        <w:rPr>
          <w:rFonts w:hint="default" w:ascii="Times New Roman"/>
          <w:lang w:val="vi-VN"/>
        </w:rPr>
        <w:t xml:space="preserve"> Giai đoạn Giỏ Hàng &amp; Xác Thực</w:t>
      </w:r>
    </w:p>
    <w:p>
      <w:pPr>
        <w:keepNext w:val="0"/>
        <w:keepLines w:val="0"/>
        <w:widowControl/>
        <w:suppressLineNumbers w:val="0"/>
        <w:jc w:val="left"/>
        <w:rPr>
          <w:rFonts w:ascii="SimSun" w:hAnsi="SimSun" w:eastAsia="SimSun" w:cs="SimSun"/>
          <w:color w:val="000000"/>
          <w:kern w:val="0"/>
          <w:sz w:val="24"/>
          <w:szCs w:val="24"/>
          <w:lang w:val="en-US" w:eastAsia="zh-CN" w:bidi="ar"/>
        </w:rPr>
      </w:pPr>
      <w:r>
        <w:rPr>
          <w:rFonts w:ascii="SimSun" w:hAnsi="SimSun" w:eastAsia="SimSun" w:cs="SimSun"/>
          <w:color w:val="000000"/>
          <w:kern w:val="0"/>
          <w:sz w:val="24"/>
          <w:szCs w:val="24"/>
          <w:lang w:val="en-US" w:eastAsia="zh-CN" w:bidi="ar"/>
        </w:rPr>
        <w:drawing>
          <wp:inline distT="0" distB="0" distL="114300" distR="114300">
            <wp:extent cx="5948680" cy="8342630"/>
            <wp:effectExtent l="0" t="0" r="13970" b="1270"/>
            <wp:docPr id="1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descr="IMG_256"/>
                    <pic:cNvPicPr>
                      <a:picLocks noChangeAspect="1"/>
                    </pic:cNvPicPr>
                  </pic:nvPicPr>
                  <pic:blipFill>
                    <a:blip r:embed="rId12"/>
                    <a:stretch>
                      <a:fillRect/>
                    </a:stretch>
                  </pic:blipFill>
                  <pic:spPr>
                    <a:xfrm>
                      <a:off x="0" y="0"/>
                      <a:ext cx="5948680" cy="8342630"/>
                    </a:xfrm>
                    <a:prstGeom prst="rect">
                      <a:avLst/>
                    </a:prstGeom>
                    <a:noFill/>
                    <a:ln w="9525">
                      <a:noFill/>
                    </a:ln>
                  </pic:spPr>
                </pic:pic>
              </a:graphicData>
            </a:graphic>
          </wp:inline>
        </w:drawing>
      </w:r>
    </w:p>
    <w:p>
      <w:pPr>
        <w:pStyle w:val="16"/>
        <w:keepNext w:val="0"/>
        <w:keepLines w:val="0"/>
        <w:widowControl/>
        <w:suppressLineNumbers w:val="0"/>
        <w:jc w:val="center"/>
        <w:rPr>
          <w:rFonts w:hint="default" w:ascii="Times New Roman"/>
          <w:lang w:val="vi-VN"/>
        </w:rPr>
      </w:pPr>
      <w:r>
        <w:t xml:space="preserve">Hình </w:t>
      </w:r>
      <w:r>
        <w:fldChar w:fldCharType="begin"/>
      </w:r>
      <w:r>
        <w:instrText xml:space="preserve"> SEQ Hình \* ARABIC </w:instrText>
      </w:r>
      <w:r>
        <w:fldChar w:fldCharType="separate"/>
      </w:r>
      <w:r>
        <w:t>4</w:t>
      </w:r>
      <w:r>
        <w:fldChar w:fldCharType="end"/>
      </w:r>
      <w:r>
        <w:rPr>
          <w:rFonts w:hint="default" w:ascii="Times New Roman"/>
          <w:lang w:val="vi-VN"/>
        </w:rPr>
        <w:t>: Giai đoạn Thanh Toán &amp; Hoàn Tất</w:t>
      </w:r>
    </w:p>
    <w:p>
      <w:pPr>
        <w:keepNext w:val="0"/>
        <w:keepLines w:val="0"/>
        <w:widowControl/>
        <w:suppressLineNumbers w:val="0"/>
        <w:jc w:val="left"/>
      </w:pPr>
      <w:r>
        <w:rPr>
          <w:rFonts w:ascii="SimSun" w:hAnsi="SimSun" w:eastAsia="SimSun" w:cs="SimSun"/>
          <w:color w:val="000000"/>
          <w:kern w:val="0"/>
          <w:sz w:val="24"/>
          <w:szCs w:val="24"/>
          <w:lang w:val="en-US" w:eastAsia="zh-CN" w:bidi="ar"/>
        </w:rPr>
        <w:drawing>
          <wp:inline distT="0" distB="0" distL="114300" distR="114300">
            <wp:extent cx="5987415" cy="9062085"/>
            <wp:effectExtent l="0" t="0" r="13335" b="5715"/>
            <wp:docPr id="18"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descr="IMG_256"/>
                    <pic:cNvPicPr>
                      <a:picLocks noChangeAspect="1"/>
                    </pic:cNvPicPr>
                  </pic:nvPicPr>
                  <pic:blipFill>
                    <a:blip r:embed="rId13"/>
                    <a:stretch>
                      <a:fillRect/>
                    </a:stretch>
                  </pic:blipFill>
                  <pic:spPr>
                    <a:xfrm>
                      <a:off x="0" y="0"/>
                      <a:ext cx="5987415" cy="9062085"/>
                    </a:xfrm>
                    <a:prstGeom prst="rect">
                      <a:avLst/>
                    </a:prstGeom>
                    <a:noFill/>
                    <a:ln w="9525">
                      <a:noFill/>
                    </a:ln>
                  </pic:spPr>
                </pic:pic>
              </a:graphicData>
            </a:graphic>
          </wp:inline>
        </w:drawing>
      </w:r>
    </w:p>
    <w:p>
      <w:pPr>
        <w:rPr>
          <w:rFonts w:hint="default"/>
          <w:lang w:val="vi-VN" w:eastAsia="zh-CN"/>
        </w:rPr>
      </w:pPr>
      <w:bookmarkStart w:id="138" w:name="_GoBack"/>
      <w:bookmarkEnd w:id="138"/>
    </w:p>
    <w:p>
      <w:pPr>
        <w:pStyle w:val="16"/>
      </w:pPr>
    </w:p>
    <w:bookmarkEnd w:id="68"/>
    <w:p>
      <w:pPr>
        <w:pStyle w:val="5"/>
        <w:bidi w:val="0"/>
        <w:rPr>
          <w:rFonts w:hint="default" w:ascii="Times New Roman" w:hAnsi="Times New Roman" w:cs="Times New Roman"/>
        </w:rPr>
      </w:pPr>
      <w:bookmarkStart w:id="69" w:name="_Toc1606516992"/>
      <w:bookmarkStart w:id="70" w:name="quy-trình-viết-test-case"/>
      <w:r>
        <w:rPr>
          <w:rFonts w:hint="default" w:ascii="Times New Roman" w:hAnsi="Times New Roman" w:cs="Times New Roman"/>
        </w:rPr>
        <w:t>3.1.3 Quy trình viết Test Case</w:t>
      </w:r>
      <w:bookmarkEnd w:id="69"/>
    </w:p>
    <w:p>
      <w:pPr>
        <w:pStyle w:val="167"/>
        <w:jc w:val="both"/>
        <w:rPr>
          <w:rFonts w:hint="default" w:ascii="Times New Roman" w:hAnsi="Times New Roman" w:cs="Times New Roman"/>
        </w:rPr>
      </w:pPr>
      <w:r>
        <w:rPr>
          <w:rFonts w:hint="default" w:ascii="Times New Roman" w:hAnsi="Times New Roman" w:cs="Times New Roman"/>
          <w:b/>
          <w:bCs/>
        </w:rPr>
        <w:t>Bước 1: Xác định chức năng kiểm thử</w:t>
      </w:r>
    </w:p>
    <w:p>
      <w:pPr>
        <w:numPr>
          <w:ilvl w:val="0"/>
          <w:numId w:val="7"/>
        </w:numPr>
        <w:jc w:val="both"/>
        <w:rPr>
          <w:rFonts w:hint="default" w:ascii="Times New Roman" w:hAnsi="Times New Roman" w:cs="Times New Roman"/>
        </w:rPr>
      </w:pPr>
      <w:r>
        <w:rPr>
          <w:rFonts w:hint="default" w:ascii="Times New Roman" w:hAnsi="Times New Roman" w:cs="Times New Roman"/>
        </w:rPr>
        <w:t>Chức năng cần kiểm thử là gì?</w:t>
      </w:r>
    </w:p>
    <w:p>
      <w:pPr>
        <w:numPr>
          <w:ilvl w:val="0"/>
          <w:numId w:val="7"/>
        </w:numPr>
        <w:jc w:val="both"/>
        <w:rPr>
          <w:rFonts w:hint="default" w:ascii="Times New Roman" w:hAnsi="Times New Roman" w:cs="Times New Roman"/>
        </w:rPr>
      </w:pPr>
      <w:r>
        <w:rPr>
          <w:rFonts w:hint="default" w:ascii="Times New Roman" w:hAnsi="Times New Roman" w:cs="Times New Roman"/>
        </w:rPr>
        <w:t>Dữ liệu đầu vào là gì?</w:t>
      </w:r>
    </w:p>
    <w:p>
      <w:pPr>
        <w:numPr>
          <w:ilvl w:val="0"/>
          <w:numId w:val="7"/>
        </w:numPr>
        <w:jc w:val="both"/>
        <w:rPr>
          <w:rFonts w:hint="default" w:ascii="Times New Roman" w:hAnsi="Times New Roman" w:cs="Times New Roman"/>
        </w:rPr>
      </w:pPr>
      <w:r>
        <w:rPr>
          <w:rFonts w:hint="default" w:ascii="Times New Roman" w:hAnsi="Times New Roman" w:cs="Times New Roman"/>
        </w:rPr>
        <w:t>Kết quả mong đợi là gì?</w:t>
      </w:r>
    </w:p>
    <w:p>
      <w:pPr>
        <w:pStyle w:val="167"/>
        <w:jc w:val="both"/>
        <w:rPr>
          <w:rFonts w:hint="default" w:ascii="Times New Roman" w:hAnsi="Times New Roman" w:cs="Times New Roman"/>
        </w:rPr>
      </w:pPr>
      <w:r>
        <w:rPr>
          <w:rFonts w:hint="default" w:ascii="Times New Roman" w:hAnsi="Times New Roman" w:cs="Times New Roman"/>
          <w:b/>
          <w:bCs/>
        </w:rPr>
        <w:t>Bước 2: Viết Test Case</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LoginPage } from './pages/LoginPage';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login successfully', async ({ page }) =&gt; {</w:t>
      </w:r>
      <w:r>
        <w:rPr>
          <w:rFonts w:hint="default" w:ascii="Times New Roman" w:hAnsi="Times New Roman" w:cs="Times New Roman"/>
        </w:rPr>
        <w:br w:type="textWrapping"/>
      </w:r>
      <w:r>
        <w:rPr>
          <w:rFonts w:hint="default" w:ascii="Times New Roman" w:hAnsi="Times New Roman" w:cs="Times New Roman"/>
        </w:rPr>
        <w:t>const loginPage = new LoginPage(page);</w:t>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await loginPage.login('test@example.com', 'password123');</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t>await expect(page.locator('.welcome-message')).toContainText('Welcome');</w:t>
      </w:r>
      <w:r>
        <w:rPr>
          <w:rFonts w:hint="default" w:ascii="Times New Roman" w:hAnsi="Times New Roman" w:cs="Times New Roman"/>
        </w:rPr>
        <w:br w:type="textWrapping"/>
      </w:r>
      <w:r>
        <w:rPr>
          <w:rFonts w:hint="default" w:ascii="Times New Roman" w:hAnsi="Times New Roman" w:cs="Times New Roman"/>
        </w:rPr>
        <w:t>});</w:t>
      </w:r>
    </w:p>
    <w:p>
      <w:pPr>
        <w:pStyle w:val="167"/>
        <w:jc w:val="both"/>
        <w:rPr>
          <w:rFonts w:hint="default" w:ascii="Times New Roman" w:hAnsi="Times New Roman" w:cs="Times New Roman"/>
        </w:rPr>
      </w:pPr>
      <w:r>
        <w:rPr>
          <w:rFonts w:hint="default" w:ascii="Times New Roman" w:hAnsi="Times New Roman" w:cs="Times New Roman"/>
          <w:b/>
          <w:bCs/>
        </w:rPr>
        <w:t>Bước 3: Chạy Test Case</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Chạy tất cả test</w:t>
      </w:r>
      <w:r>
        <w:rPr>
          <w:rFonts w:hint="default" w:ascii="Times New Roman" w:hAnsi="Times New Roman" w:cs="Times New Roman"/>
        </w:rPr>
        <w:br w:type="textWrapping"/>
      </w:r>
      <w:r>
        <w:rPr>
          <w:rFonts w:hint="default" w:ascii="Times New Roman" w:hAnsi="Times New Roman" w:cs="Times New Roman"/>
        </w:rPr>
        <w:t>npm run 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test cụ thể</w:t>
      </w:r>
      <w:r>
        <w:rPr>
          <w:rFonts w:hint="default" w:ascii="Times New Roman" w:hAnsi="Times New Roman" w:cs="Times New Roman"/>
        </w:rPr>
        <w:br w:type="textWrapping"/>
      </w:r>
      <w:r>
        <w:rPr>
          <w:rFonts w:hint="default" w:ascii="Times New Roman" w:hAnsi="Times New Roman" w:cs="Times New Roman"/>
        </w:rPr>
        <w:t>npm run test auth.spec.ts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test với UI</w:t>
      </w:r>
      <w:r>
        <w:rPr>
          <w:rFonts w:hint="default" w:ascii="Times New Roman" w:hAnsi="Times New Roman" w:cs="Times New Roman"/>
        </w:rPr>
        <w:br w:type="textWrapping"/>
      </w:r>
      <w:r>
        <w:rPr>
          <w:rFonts w:hint="default" w:ascii="Times New Roman" w:hAnsi="Times New Roman" w:cs="Times New Roman"/>
        </w:rPr>
        <w:t>npm run test:ui</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test ở chế độ debug</w:t>
      </w:r>
      <w:r>
        <w:rPr>
          <w:rFonts w:hint="default" w:ascii="Times New Roman" w:hAnsi="Times New Roman" w:cs="Times New Roman"/>
        </w:rPr>
        <w:br w:type="textWrapping"/>
      </w:r>
      <w:r>
        <w:rPr>
          <w:rFonts w:hint="default" w:ascii="Times New Roman" w:hAnsi="Times New Roman" w:cs="Times New Roman"/>
        </w:rPr>
        <w:t>npm run test:debug</w:t>
      </w:r>
    </w:p>
    <w:p>
      <w:pPr>
        <w:pStyle w:val="167"/>
        <w:jc w:val="both"/>
        <w:rPr>
          <w:rFonts w:hint="default" w:ascii="Times New Roman" w:hAnsi="Times New Roman" w:cs="Times New Roman"/>
        </w:rPr>
      </w:pPr>
      <w:r>
        <w:rPr>
          <w:rFonts w:hint="default" w:ascii="Times New Roman" w:hAnsi="Times New Roman" w:cs="Times New Roman"/>
          <w:b/>
          <w:bCs/>
        </w:rPr>
        <w:t>Bước 4: Xem kết quả</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Xem HTML report</w:t>
      </w:r>
      <w:r>
        <w:rPr>
          <w:rFonts w:hint="default" w:ascii="Times New Roman" w:hAnsi="Times New Roman" w:cs="Times New Roman"/>
        </w:rPr>
        <w:br w:type="textWrapping"/>
      </w:r>
      <w:r>
        <w:rPr>
          <w:rFonts w:hint="default" w:ascii="Times New Roman" w:hAnsi="Times New Roman" w:cs="Times New Roman"/>
        </w:rPr>
        <w:t>npm run report</w:t>
      </w:r>
    </w:p>
    <w:bookmarkEnd w:id="70"/>
    <w:p>
      <w:pPr>
        <w:pStyle w:val="5"/>
        <w:bidi w:val="0"/>
        <w:rPr>
          <w:rFonts w:hint="default" w:ascii="Times New Roman" w:hAnsi="Times New Roman" w:cs="Times New Roman"/>
        </w:rPr>
      </w:pPr>
      <w:bookmarkStart w:id="71" w:name="_Toc1095241739"/>
      <w:bookmarkStart w:id="72" w:name="test-cases-chi-tiết"/>
      <w:r>
        <w:rPr>
          <w:rFonts w:hint="default" w:ascii="Times New Roman" w:hAnsi="Times New Roman" w:cs="Times New Roman"/>
        </w:rPr>
        <w:t>3.1.4 Test Cases chi tiết</w:t>
      </w:r>
      <w:bookmarkEnd w:id="71"/>
    </w:p>
    <w:p>
      <w:pPr>
        <w:pStyle w:val="167"/>
        <w:jc w:val="both"/>
        <w:rPr>
          <w:rFonts w:hint="default" w:ascii="Times New Roman" w:hAnsi="Times New Roman" w:cs="Times New Roman"/>
        </w:rPr>
      </w:pPr>
      <w:r>
        <w:rPr>
          <w:rFonts w:hint="default" w:ascii="Times New Roman" w:hAnsi="Times New Roman" w:cs="Times New Roman"/>
          <w:b/>
          <w:bCs/>
        </w:rPr>
        <w:t>Test Case 1: Auth - Login thành công</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test('User can login with valid credentials', async ({ page }) =&gt; {</w:t>
      </w:r>
      <w:r>
        <w:rPr>
          <w:rFonts w:hint="default" w:ascii="Times New Roman" w:hAnsi="Times New Roman" w:cs="Times New Roman"/>
        </w:rPr>
        <w:br w:type="textWrapping"/>
      </w:r>
      <w:r>
        <w:rPr>
          <w:rFonts w:hint="default" w:ascii="Times New Roman" w:hAnsi="Times New Roman" w:cs="Times New Roman"/>
        </w:rPr>
        <w:t>// Arrange</w:t>
      </w:r>
      <w:r>
        <w:rPr>
          <w:rFonts w:hint="default" w:ascii="Times New Roman" w:hAnsi="Times New Roman" w:cs="Times New Roman"/>
        </w:rPr>
        <w:br w:type="textWrapping"/>
      </w:r>
      <w:r>
        <w:rPr>
          <w:rFonts w:hint="default" w:ascii="Times New Roman" w:hAnsi="Times New Roman" w:cs="Times New Roman"/>
        </w:rPr>
        <w:t>const loginPage = new LoginPage(page);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Act</w:t>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await loginPage.login('test@example.com', 'password123');</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Assert</w:t>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t>const userName = await page.locator('.user-name').textContent();</w:t>
      </w:r>
      <w:r>
        <w:rPr>
          <w:rFonts w:hint="default" w:ascii="Times New Roman" w:hAnsi="Times New Roman" w:cs="Times New Roman"/>
        </w:rPr>
        <w:br w:type="textWrapping"/>
      </w:r>
      <w:r>
        <w:rPr>
          <w:rFonts w:hint="default" w:ascii="Times New Roman" w:hAnsi="Times New Roman" w:cs="Times New Roman"/>
        </w:rPr>
        <w:t>expect(userName).toBe('Test User');</w:t>
      </w:r>
      <w:r>
        <w:rPr>
          <w:rFonts w:hint="default" w:ascii="Times New Roman" w:hAnsi="Times New Roman" w:cs="Times New Roman"/>
        </w:rPr>
        <w:br w:type="textWrapping"/>
      </w:r>
      <w:r>
        <w:rPr>
          <w:rFonts w:hint="default" w:ascii="Times New Roman" w:hAnsi="Times New Roman" w:cs="Times New Roman"/>
        </w:rPr>
        <w:t>});</w:t>
      </w:r>
    </w:p>
    <w:p>
      <w:pPr>
        <w:pStyle w:val="167"/>
        <w:jc w:val="both"/>
        <w:rPr>
          <w:rFonts w:hint="default" w:ascii="Times New Roman" w:hAnsi="Times New Roman" w:cs="Times New Roman"/>
        </w:rPr>
      </w:pPr>
      <w:r>
        <w:rPr>
          <w:rFonts w:hint="default" w:ascii="Times New Roman" w:hAnsi="Times New Roman" w:cs="Times New Roman"/>
          <w:b/>
          <w:bCs/>
        </w:rPr>
        <w:t>Test Case 2: Auth - Login thất bại</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test('User sees error with invalid credentials', async ({ page }) =&gt; {</w:t>
      </w:r>
      <w:r>
        <w:rPr>
          <w:rFonts w:hint="default" w:ascii="Times New Roman" w:hAnsi="Times New Roman" w:cs="Times New Roman"/>
        </w:rPr>
        <w:br w:type="textWrapping"/>
      </w:r>
      <w:r>
        <w:rPr>
          <w:rFonts w:hint="default" w:ascii="Times New Roman" w:hAnsi="Times New Roman" w:cs="Times New Roman"/>
        </w:rPr>
        <w:t>const loginPage = new LoginPage(page);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loginPage.goto();</w:t>
      </w:r>
      <w:r>
        <w:rPr>
          <w:rFonts w:hint="default" w:ascii="Times New Roman" w:hAnsi="Times New Roman" w:cs="Times New Roman"/>
        </w:rPr>
        <w:br w:type="textWrapping"/>
      </w:r>
      <w:r>
        <w:rPr>
          <w:rFonts w:hint="default" w:ascii="Times New Roman" w:hAnsi="Times New Roman" w:cs="Times New Roman"/>
        </w:rPr>
        <w:t>await loginPage.login('test@example.com', 'wrongpassword');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error = await loginPage.getErrorMessage();</w:t>
      </w:r>
      <w:r>
        <w:rPr>
          <w:rFonts w:hint="default" w:ascii="Times New Roman" w:hAnsi="Times New Roman" w:cs="Times New Roman"/>
        </w:rPr>
        <w:br w:type="textWrapping"/>
      </w:r>
      <w:r>
        <w:rPr>
          <w:rFonts w:hint="default" w:ascii="Times New Roman" w:hAnsi="Times New Roman" w:cs="Times New Roman"/>
        </w:rPr>
        <w:t>expect(error).toContain('Invalid credentials');</w:t>
      </w:r>
      <w:r>
        <w:rPr>
          <w:rFonts w:hint="default" w:ascii="Times New Roman" w:hAnsi="Times New Roman" w:cs="Times New Roman"/>
        </w:rPr>
        <w:br w:type="textWrapping"/>
      </w:r>
      <w:r>
        <w:rPr>
          <w:rFonts w:hint="default" w:ascii="Times New Roman" w:hAnsi="Times New Roman" w:cs="Times New Roman"/>
        </w:rPr>
        <w:t>await expect(page).toHaveURL('/login');</w:t>
      </w:r>
      <w:r>
        <w:rPr>
          <w:rFonts w:hint="default" w:ascii="Times New Roman" w:hAnsi="Times New Roman" w:cs="Times New Roman"/>
        </w:rPr>
        <w:br w:type="textWrapping"/>
      </w:r>
      <w:r>
        <w:rPr>
          <w:rFonts w:hint="default" w:ascii="Times New Roman" w:hAnsi="Times New Roman" w:cs="Times New Roman"/>
        </w:rPr>
        <w:t>});</w:t>
      </w:r>
    </w:p>
    <w:p>
      <w:pPr>
        <w:pStyle w:val="167"/>
        <w:jc w:val="both"/>
        <w:rPr>
          <w:rFonts w:hint="default" w:ascii="Times New Roman" w:hAnsi="Times New Roman" w:cs="Times New Roman"/>
        </w:rPr>
      </w:pPr>
      <w:r>
        <w:rPr>
          <w:rFonts w:hint="default" w:ascii="Times New Roman" w:hAnsi="Times New Roman" w:cs="Times New Roman"/>
          <w:b/>
          <w:bCs/>
        </w:rPr>
        <w:t>Test Case 3: Products - View product list</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test('User can view product list', async ({ page }) =&gt; {</w:t>
      </w:r>
      <w:r>
        <w:rPr>
          <w:rFonts w:hint="default" w:ascii="Times New Roman" w:hAnsi="Times New Roman" w:cs="Times New Roman"/>
        </w:rPr>
        <w:br w:type="textWrapping"/>
      </w:r>
      <w:r>
        <w:rPr>
          <w:rFonts w:hint="default" w:ascii="Times New Roman" w:hAnsi="Times New Roman" w:cs="Times New Roman"/>
        </w:rPr>
        <w:t>const productsPage = new ProductsPage(page);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productsPage.goto();</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products = await productsPage.getProductCount();</w:t>
      </w:r>
      <w:r>
        <w:rPr>
          <w:rFonts w:hint="default" w:ascii="Times New Roman" w:hAnsi="Times New Roman" w:cs="Times New Roman"/>
        </w:rPr>
        <w:br w:type="textWrapping"/>
      </w:r>
      <w:r>
        <w:rPr>
          <w:rFonts w:hint="default" w:ascii="Times New Roman" w:hAnsi="Times New Roman" w:cs="Times New Roman"/>
        </w:rPr>
        <w:t>expect(products).toBeGreaterThan(0);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firstProduct = await productsPage.getFirstProductName();</w:t>
      </w:r>
      <w:r>
        <w:rPr>
          <w:rFonts w:hint="default" w:ascii="Times New Roman" w:hAnsi="Times New Roman" w:cs="Times New Roman"/>
        </w:rPr>
        <w:br w:type="textWrapping"/>
      </w:r>
      <w:r>
        <w:rPr>
          <w:rFonts w:hint="default" w:ascii="Times New Roman" w:hAnsi="Times New Roman" w:cs="Times New Roman"/>
        </w:rPr>
        <w:t>expect(firstProduct).toBeTruthy();</w:t>
      </w:r>
      <w:r>
        <w:rPr>
          <w:rFonts w:hint="default" w:ascii="Times New Roman" w:hAnsi="Times New Roman" w:cs="Times New Roman"/>
        </w:rPr>
        <w:br w:type="textWrapping"/>
      </w:r>
      <w:r>
        <w:rPr>
          <w:rFonts w:hint="default" w:ascii="Times New Roman" w:hAnsi="Times New Roman" w:cs="Times New Roman"/>
        </w:rPr>
        <w:t>});</w:t>
      </w:r>
    </w:p>
    <w:p>
      <w:pPr>
        <w:pStyle w:val="167"/>
        <w:jc w:val="both"/>
        <w:rPr>
          <w:rFonts w:hint="default" w:ascii="Times New Roman" w:hAnsi="Times New Roman" w:cs="Times New Roman"/>
        </w:rPr>
      </w:pPr>
      <w:r>
        <w:rPr>
          <w:rFonts w:hint="default" w:ascii="Times New Roman" w:hAnsi="Times New Roman" w:cs="Times New Roman"/>
          <w:b/>
          <w:bCs/>
        </w:rPr>
        <w:t>Test Case 4: Cart - Add to cart</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test('User can add product to cart',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productsPage = new ProductsPage(page);</w:t>
      </w:r>
      <w:r>
        <w:rPr>
          <w:rFonts w:hint="default" w:ascii="Times New Roman" w:hAnsi="Times New Roman" w:cs="Times New Roman"/>
        </w:rPr>
        <w:br w:type="textWrapping"/>
      </w:r>
      <w:r>
        <w:rPr>
          <w:rFonts w:hint="default" w:ascii="Times New Roman" w:hAnsi="Times New Roman" w:cs="Times New Roman"/>
        </w:rPr>
        <w:t>await productsPage.goto();</w:t>
      </w:r>
      <w:r>
        <w:rPr>
          <w:rFonts w:hint="default" w:ascii="Times New Roman" w:hAnsi="Times New Roman" w:cs="Times New Roman"/>
        </w:rPr>
        <w:br w:type="textWrapping"/>
      </w:r>
      <w:r>
        <w:rPr>
          <w:rFonts w:hint="default" w:ascii="Times New Roman" w:hAnsi="Times New Roman" w:cs="Times New Roman"/>
        </w:rPr>
        <w:t>await productsPage.addToCart(0);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cartPage = new CartPage(page);</w:t>
      </w:r>
      <w:r>
        <w:rPr>
          <w:rFonts w:hint="default" w:ascii="Times New Roman" w:hAnsi="Times New Roman" w:cs="Times New Roman"/>
        </w:rPr>
        <w:br w:type="textWrapping"/>
      </w:r>
      <w:r>
        <w:rPr>
          <w:rFonts w:hint="default" w:ascii="Times New Roman" w:hAnsi="Times New Roman" w:cs="Times New Roman"/>
        </w:rPr>
        <w:t>await cartPage.goto();</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items = await cartPage.getItemCount();</w:t>
      </w:r>
      <w:r>
        <w:rPr>
          <w:rFonts w:hint="default" w:ascii="Times New Roman" w:hAnsi="Times New Roman" w:cs="Times New Roman"/>
        </w:rPr>
        <w:br w:type="textWrapping"/>
      </w:r>
      <w:r>
        <w:rPr>
          <w:rFonts w:hint="default" w:ascii="Times New Roman" w:hAnsi="Times New Roman" w:cs="Times New Roman"/>
        </w:rPr>
        <w:t>expect(items).toBe(1);</w:t>
      </w:r>
      <w:r>
        <w:rPr>
          <w:rFonts w:hint="default" w:ascii="Times New Roman" w:hAnsi="Times New Roman" w:cs="Times New Roman"/>
        </w:rPr>
        <w:br w:type="textWrapping"/>
      </w:r>
      <w:r>
        <w:rPr>
          <w:rFonts w:hint="default" w:ascii="Times New Roman" w:hAnsi="Times New Roman" w:cs="Times New Roman"/>
        </w:rPr>
        <w:t>});</w:t>
      </w:r>
    </w:p>
    <w:bookmarkEnd w:id="72"/>
    <w:p>
      <w:pPr>
        <w:pStyle w:val="5"/>
        <w:bidi w:val="0"/>
        <w:rPr>
          <w:rFonts w:hint="default" w:ascii="Times New Roman" w:hAnsi="Times New Roman" w:cs="Times New Roman"/>
        </w:rPr>
      </w:pPr>
      <w:bookmarkStart w:id="73" w:name="_Toc878377488"/>
      <w:bookmarkStart w:id="74" w:name="best-practices"/>
      <w:r>
        <w:rPr>
          <w:rFonts w:hint="default" w:ascii="Times New Roman" w:hAnsi="Times New Roman" w:cs="Times New Roman"/>
        </w:rPr>
        <w:t>3.1.5 Best Practices</w:t>
      </w:r>
      <w:bookmarkEnd w:id="73"/>
    </w:p>
    <w:p>
      <w:pPr>
        <w:pStyle w:val="167"/>
        <w:jc w:val="both"/>
        <w:rPr>
          <w:rFonts w:hint="default" w:ascii="Times New Roman" w:hAnsi="Times New Roman" w:cs="Times New Roman"/>
        </w:rPr>
      </w:pPr>
      <w:r>
        <w:rPr>
          <w:rFonts w:hint="default" w:ascii="Times New Roman" w:hAnsi="Times New Roman" w:cs="Times New Roman"/>
          <w:b/>
          <w:bCs/>
        </w:rPr>
        <w:t>1. Sử dụng Page Object Model</w:t>
      </w:r>
    </w:p>
    <w:p>
      <w:pPr>
        <w:numPr>
          <w:ilvl w:val="0"/>
          <w:numId w:val="7"/>
        </w:numPr>
        <w:jc w:val="both"/>
        <w:rPr>
          <w:rFonts w:hint="default" w:ascii="Times New Roman" w:hAnsi="Times New Roman" w:cs="Times New Roman"/>
        </w:rPr>
      </w:pPr>
      <w:r>
        <w:rPr>
          <w:rFonts w:hint="default" w:ascii="Times New Roman" w:hAnsi="Times New Roman" w:cs="Times New Roman"/>
        </w:rPr>
        <w:t>Tách riêng logic tương tác UI từ logic test</w:t>
      </w:r>
    </w:p>
    <w:p>
      <w:pPr>
        <w:numPr>
          <w:ilvl w:val="0"/>
          <w:numId w:val="7"/>
        </w:numPr>
        <w:jc w:val="both"/>
        <w:rPr>
          <w:rFonts w:hint="default" w:ascii="Times New Roman" w:hAnsi="Times New Roman" w:cs="Times New Roman"/>
        </w:rPr>
      </w:pPr>
      <w:r>
        <w:rPr>
          <w:rFonts w:hint="default" w:ascii="Times New Roman" w:hAnsi="Times New Roman" w:cs="Times New Roman"/>
        </w:rPr>
        <w:t>Tái sử dụng code giữa các test</w:t>
      </w:r>
    </w:p>
    <w:p>
      <w:pPr>
        <w:pStyle w:val="167"/>
        <w:jc w:val="both"/>
        <w:rPr>
          <w:rFonts w:hint="default" w:ascii="Times New Roman" w:hAnsi="Times New Roman" w:cs="Times New Roman"/>
        </w:rPr>
      </w:pPr>
      <w:r>
        <w:rPr>
          <w:rFonts w:hint="default" w:ascii="Times New Roman" w:hAnsi="Times New Roman" w:cs="Times New Roman"/>
          <w:b/>
          <w:bCs/>
        </w:rPr>
        <w:t>2. Đặt tên test rõ ràng</w:t>
      </w:r>
    </w:p>
    <w:p>
      <w:pPr>
        <w:numPr>
          <w:ilvl w:val="0"/>
          <w:numId w:val="7"/>
        </w:numPr>
        <w:jc w:val="both"/>
        <w:rPr>
          <w:rFonts w:hint="default" w:ascii="Times New Roman" w:hAnsi="Times New Roman" w:cs="Times New Roman"/>
        </w:rPr>
      </w:pPr>
      <w:r>
        <w:rPr>
          <w:rFonts w:hint="default" w:ascii="Times New Roman" w:hAnsi="Times New Roman" w:cs="Times New Roman"/>
        </w:rPr>
        <w:t>Test name mô tả chức năng kiểm thử</w:t>
      </w:r>
    </w:p>
    <w:p>
      <w:pPr>
        <w:numPr>
          <w:ilvl w:val="0"/>
          <w:numId w:val="7"/>
        </w:numPr>
        <w:jc w:val="both"/>
        <w:rPr>
          <w:rFonts w:hint="default" w:ascii="Times New Roman" w:hAnsi="Times New Roman" w:cs="Times New Roman"/>
        </w:rPr>
      </w:pPr>
      <w:r>
        <w:rPr>
          <w:rFonts w:hint="default" w:ascii="Times New Roman" w:hAnsi="Times New Roman" w:cs="Times New Roman"/>
        </w:rPr>
        <w:t>Dễ hiểu khi test fail</w:t>
      </w:r>
    </w:p>
    <w:p>
      <w:pPr>
        <w:pStyle w:val="167"/>
        <w:jc w:val="both"/>
        <w:rPr>
          <w:rFonts w:hint="default" w:ascii="Times New Roman" w:hAnsi="Times New Roman" w:cs="Times New Roman"/>
        </w:rPr>
      </w:pPr>
      <w:r>
        <w:rPr>
          <w:rFonts w:hint="default" w:ascii="Times New Roman" w:hAnsi="Times New Roman" w:cs="Times New Roman"/>
          <w:b/>
          <w:bCs/>
        </w:rPr>
        <w:t>3. Sử dụng data fixtures</w:t>
      </w:r>
    </w:p>
    <w:p>
      <w:pPr>
        <w:numPr>
          <w:ilvl w:val="0"/>
          <w:numId w:val="7"/>
        </w:numPr>
        <w:jc w:val="both"/>
        <w:rPr>
          <w:rFonts w:hint="default" w:ascii="Times New Roman" w:hAnsi="Times New Roman" w:cs="Times New Roman"/>
        </w:rPr>
      </w:pPr>
      <w:r>
        <w:rPr>
          <w:rFonts w:hint="default" w:ascii="Times New Roman" w:hAnsi="Times New Roman" w:cs="Times New Roman"/>
        </w:rPr>
        <w:t>Chuẩn bị dữ liệu test trước mỗi test</w:t>
      </w:r>
    </w:p>
    <w:p>
      <w:pPr>
        <w:numPr>
          <w:ilvl w:val="0"/>
          <w:numId w:val="7"/>
        </w:numPr>
        <w:jc w:val="both"/>
        <w:rPr>
          <w:rFonts w:hint="default" w:ascii="Times New Roman" w:hAnsi="Times New Roman" w:cs="Times New Roman"/>
        </w:rPr>
      </w:pPr>
      <w:r>
        <w:rPr>
          <w:rFonts w:hint="default" w:ascii="Times New Roman" w:hAnsi="Times New Roman" w:cs="Times New Roman"/>
        </w:rPr>
        <w:t>Không phụ thuộc vào trạng thái từ test trước</w:t>
      </w:r>
    </w:p>
    <w:p>
      <w:pPr>
        <w:pStyle w:val="167"/>
        <w:jc w:val="both"/>
        <w:rPr>
          <w:rFonts w:hint="default" w:ascii="Times New Roman" w:hAnsi="Times New Roman" w:cs="Times New Roman"/>
        </w:rPr>
      </w:pPr>
      <w:r>
        <w:rPr>
          <w:rFonts w:hint="default" w:ascii="Times New Roman" w:hAnsi="Times New Roman" w:cs="Times New Roman"/>
          <w:b/>
          <w:bCs/>
        </w:rPr>
        <w:t>4. Tránh hard-wait</w:t>
      </w:r>
    </w:p>
    <w:p>
      <w:pPr>
        <w:numPr>
          <w:ilvl w:val="0"/>
          <w:numId w:val="7"/>
        </w:numPr>
        <w:jc w:val="both"/>
        <w:rPr>
          <w:rFonts w:hint="default" w:ascii="Times New Roman" w:hAnsi="Times New Roman" w:cs="Times New Roman"/>
        </w:rPr>
      </w:pPr>
      <w:r>
        <w:rPr>
          <w:rFonts w:hint="default" w:ascii="Times New Roman" w:hAnsi="Times New Roman" w:cs="Times New Roman"/>
        </w:rPr>
        <w:t>Sử dụng smart wait của Playwright</w:t>
      </w:r>
    </w:p>
    <w:p>
      <w:pPr>
        <w:numPr>
          <w:ilvl w:val="0"/>
          <w:numId w:val="7"/>
        </w:numPr>
        <w:jc w:val="both"/>
        <w:rPr>
          <w:rFonts w:hint="default" w:ascii="Times New Roman" w:hAnsi="Times New Roman" w:cs="Times New Roman"/>
        </w:rPr>
      </w:pPr>
      <w:r>
        <w:rPr>
          <w:rFonts w:hint="default" w:ascii="Times New Roman" w:hAnsi="Times New Roman" w:cs="Times New Roman"/>
        </w:rPr>
        <w:t>Không dùng `await page.waitForTimeout(1000)`</w:t>
      </w:r>
    </w:p>
    <w:p>
      <w:pPr>
        <w:pStyle w:val="167"/>
        <w:jc w:val="both"/>
        <w:rPr>
          <w:rFonts w:hint="default" w:ascii="Times New Roman" w:hAnsi="Times New Roman" w:cs="Times New Roman"/>
        </w:rPr>
      </w:pPr>
      <w:r>
        <w:rPr>
          <w:rFonts w:hint="default" w:ascii="Times New Roman" w:hAnsi="Times New Roman" w:cs="Times New Roman"/>
          <w:b/>
          <w:bCs/>
        </w:rPr>
        <w:t>5. Kiểm thử độc lập</w:t>
      </w:r>
    </w:p>
    <w:p>
      <w:pPr>
        <w:numPr>
          <w:ilvl w:val="0"/>
          <w:numId w:val="7"/>
        </w:numPr>
        <w:jc w:val="both"/>
        <w:rPr>
          <w:rFonts w:hint="default" w:ascii="Times New Roman" w:hAnsi="Times New Roman" w:cs="Times New Roman"/>
        </w:rPr>
      </w:pPr>
      <w:r>
        <w:rPr>
          <w:rFonts w:hint="default" w:ascii="Times New Roman" w:hAnsi="Times New Roman" w:cs="Times New Roman"/>
        </w:rPr>
        <w:t>Mỗi test phải độc lập</w:t>
      </w:r>
    </w:p>
    <w:p>
      <w:pPr>
        <w:numPr>
          <w:ilvl w:val="0"/>
          <w:numId w:val="7"/>
        </w:numPr>
        <w:jc w:val="both"/>
        <w:rPr>
          <w:rFonts w:hint="default" w:ascii="Times New Roman" w:hAnsi="Times New Roman" w:cs="Times New Roman"/>
        </w:rPr>
      </w:pPr>
      <w:r>
        <w:rPr>
          <w:rFonts w:hint="default" w:ascii="Times New Roman" w:hAnsi="Times New Roman" w:cs="Times New Roman"/>
        </w:rPr>
        <w:t>Không phụ thuộc vào thứ tự test</w:t>
      </w:r>
    </w:p>
    <w:p>
      <w:pPr>
        <w:pStyle w:val="167"/>
        <w:jc w:val="both"/>
        <w:rPr>
          <w:rFonts w:hint="default" w:ascii="Times New Roman" w:hAnsi="Times New Roman" w:cs="Times New Roman"/>
        </w:rPr>
      </w:pPr>
      <w:r>
        <w:rPr>
          <w:rFonts w:hint="default" w:ascii="Times New Roman" w:hAnsi="Times New Roman" w:cs="Times New Roman"/>
          <w:b/>
          <w:bCs/>
        </w:rPr>
        <w:t>6. Sử dụng assertions rõ ràng</w:t>
      </w:r>
    </w:p>
    <w:p>
      <w:pPr>
        <w:numPr>
          <w:ilvl w:val="0"/>
          <w:numId w:val="7"/>
        </w:numPr>
        <w:jc w:val="both"/>
        <w:rPr>
          <w:rFonts w:hint="default" w:ascii="Times New Roman" w:hAnsi="Times New Roman" w:cs="Times New Roman"/>
        </w:rPr>
      </w:pPr>
      <w:r>
        <w:rPr>
          <w:rFonts w:hint="default" w:ascii="Times New Roman" w:hAnsi="Times New Roman" w:cs="Times New Roman"/>
        </w:rPr>
        <w:t>Kiểm thử exact value</w:t>
      </w:r>
    </w:p>
    <w:p>
      <w:pPr>
        <w:numPr>
          <w:ilvl w:val="0"/>
          <w:numId w:val="7"/>
        </w:numPr>
        <w:jc w:val="both"/>
        <w:rPr>
          <w:rFonts w:hint="default" w:ascii="Times New Roman" w:hAnsi="Times New Roman" w:cs="Times New Roman"/>
        </w:rPr>
      </w:pPr>
      <w:r>
        <w:rPr>
          <w:rFonts w:hint="default" w:ascii="Times New Roman" w:hAnsi="Times New Roman" w:cs="Times New Roman"/>
        </w:rPr>
        <w:t>Không sử dụng generic assertions</w:t>
      </w:r>
    </w:p>
    <w:p>
      <w:pPr>
        <w:numPr>
          <w:ilvl w:val="0"/>
          <w:numId w:val="7"/>
        </w:numPr>
        <w:jc w:val="both"/>
        <w:rPr>
          <w:rFonts w:hint="default" w:ascii="Times New Roman" w:hAnsi="Times New Roman" w:cs="Times New Roman"/>
        </w:rPr>
      </w:pPr>
      <w:r>
        <w:rPr>
          <w:rFonts w:hint="default" w:ascii="Times New Roman" w:hAnsi="Times New Roman" w:cs="Times New Roman"/>
        </w:rPr>
        <w:t>// ✓ Good</w:t>
      </w:r>
      <w:r>
        <w:rPr>
          <w:rFonts w:hint="default" w:ascii="Times New Roman" w:hAnsi="Times New Roman" w:cs="Times New Roman"/>
        </w:rPr>
        <w:br w:type="textWrapping"/>
      </w:r>
      <w:r>
        <w:rPr>
          <w:rFonts w:hint="default" w:ascii="Times New Roman" w:hAnsi="Times New Roman" w:cs="Times New Roman"/>
        </w:rPr>
        <w:t>await expect(page.locator('.user-name')).toHaveText('John Doe');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 Bad</w:t>
      </w:r>
      <w:r>
        <w:rPr>
          <w:rFonts w:hint="default" w:ascii="Times New Roman" w:hAnsi="Times New Roman" w:cs="Times New Roman"/>
        </w:rPr>
        <w:br w:type="textWrapping"/>
      </w:r>
      <w:r>
        <w:rPr>
          <w:rFonts w:hint="default" w:ascii="Times New Roman" w:hAnsi="Times New Roman" w:cs="Times New Roman"/>
        </w:rPr>
        <w:t>await expect(page.locator('.user-name')).toBeTruthy();</w:t>
      </w:r>
    </w:p>
    <w:p>
      <w:pPr>
        <w:pStyle w:val="167"/>
        <w:jc w:val="both"/>
        <w:rPr>
          <w:rFonts w:hint="default" w:ascii="Times New Roman" w:hAnsi="Times New Roman" w:cs="Times New Roman"/>
        </w:rPr>
      </w:pPr>
      <w:r>
        <w:rPr>
          <w:rFonts w:hint="default" w:ascii="Times New Roman" w:hAnsi="Times New Roman" w:cs="Times New Roman"/>
          <w:b/>
          <w:bCs/>
        </w:rPr>
        <w:t>7. Error handling</w:t>
      </w:r>
    </w:p>
    <w:p>
      <w:pPr>
        <w:numPr>
          <w:ilvl w:val="0"/>
          <w:numId w:val="7"/>
        </w:numPr>
        <w:jc w:val="both"/>
        <w:rPr>
          <w:rFonts w:hint="default" w:ascii="Times New Roman" w:hAnsi="Times New Roman" w:cs="Times New Roman"/>
        </w:rPr>
      </w:pPr>
      <w:r>
        <w:rPr>
          <w:rFonts w:hint="default" w:ascii="Times New Roman" w:hAnsi="Times New Roman" w:cs="Times New Roman"/>
        </w:rPr>
        <w:t>Bắt lỗi, log chi tiết</w:t>
      </w:r>
    </w:p>
    <w:p>
      <w:pPr>
        <w:numPr>
          <w:ilvl w:val="0"/>
          <w:numId w:val="7"/>
        </w:numPr>
        <w:jc w:val="both"/>
        <w:rPr>
          <w:rFonts w:hint="default" w:ascii="Times New Roman" w:hAnsi="Times New Roman" w:cs="Times New Roman"/>
        </w:rPr>
      </w:pPr>
      <w:r>
        <w:rPr>
          <w:rFonts w:hint="default" w:ascii="Times New Roman" w:hAnsi="Times New Roman" w:cs="Times New Roman"/>
        </w:rPr>
        <w:t>Sử dụng try-catch nếu cần</w:t>
      </w:r>
    </w:p>
    <w:p>
      <w:pPr>
        <w:numPr>
          <w:ilvl w:val="0"/>
          <w:numId w:val="7"/>
        </w:numPr>
        <w:jc w:val="both"/>
        <w:rPr>
          <w:rFonts w:hint="default" w:ascii="Times New Roman" w:hAnsi="Times New Roman" w:cs="Times New Roman"/>
        </w:rPr>
      </w:pPr>
      <w:r>
        <w:rPr>
          <w:rFonts w:hint="default" w:ascii="Times New Roman" w:hAnsi="Times New Roman" w:cs="Times New Roman"/>
        </w:rPr>
        <w:t>test('Handle API error gracefully', async ({ page }) =&gt; {</w:t>
      </w:r>
      <w:r>
        <w:rPr>
          <w:rFonts w:hint="default" w:ascii="Times New Roman" w:hAnsi="Times New Roman" w:cs="Times New Roman"/>
        </w:rPr>
        <w:br w:type="textWrapping"/>
      </w:r>
      <w:r>
        <w:rPr>
          <w:rFonts w:hint="default" w:ascii="Times New Roman" w:hAnsi="Times New Roman" w:cs="Times New Roman"/>
        </w:rPr>
        <w:t>try {</w:t>
      </w:r>
      <w:r>
        <w:rPr>
          <w:rFonts w:hint="default" w:ascii="Times New Roman" w:hAnsi="Times New Roman" w:cs="Times New Roman"/>
        </w:rPr>
        <w:br w:type="textWrapping"/>
      </w:r>
      <w:r>
        <w:rPr>
          <w:rFonts w:hint="default" w:ascii="Times New Roman" w:hAnsi="Times New Roman" w:cs="Times New Roman"/>
        </w:rPr>
        <w:t>await page.goto('/invalid-page');</w:t>
      </w:r>
      <w:r>
        <w:rPr>
          <w:rFonts w:hint="default" w:ascii="Times New Roman" w:hAnsi="Times New Roman" w:cs="Times New Roman"/>
        </w:rPr>
        <w:br w:type="textWrapping"/>
      </w:r>
      <w:r>
        <w:rPr>
          <w:rFonts w:hint="default" w:ascii="Times New Roman" w:hAnsi="Times New Roman" w:cs="Times New Roman"/>
        </w:rPr>
        <w:t>} catch (error) {</w:t>
      </w:r>
      <w:r>
        <w:rPr>
          <w:rFonts w:hint="default" w:ascii="Times New Roman" w:hAnsi="Times New Roman" w:cs="Times New Roman"/>
        </w:rPr>
        <w:br w:type="textWrapping"/>
      </w:r>
      <w:r>
        <w:rPr>
          <w:rFonts w:hint="default" w:ascii="Times New Roman" w:hAnsi="Times New Roman" w:cs="Times New Roman"/>
        </w:rPr>
        <w:t>console.log('Navigation failed:', error.message);</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74"/>
    <w:p>
      <w:pPr>
        <w:pStyle w:val="5"/>
        <w:bidi w:val="0"/>
        <w:rPr>
          <w:rFonts w:hint="default" w:ascii="Times New Roman" w:hAnsi="Times New Roman" w:cs="Times New Roman"/>
        </w:rPr>
      </w:pPr>
      <w:bookmarkStart w:id="75" w:name="_Toc1102792912"/>
      <w:bookmarkStart w:id="76" w:name="debugging-test-cases"/>
      <w:r>
        <w:rPr>
          <w:rFonts w:hint="default" w:ascii="Times New Roman" w:hAnsi="Times New Roman" w:cs="Times New Roman"/>
        </w:rPr>
        <w:t>3.1.6 Debugging Test Cases</w:t>
      </w:r>
      <w:bookmarkEnd w:id="75"/>
    </w:p>
    <w:p>
      <w:pPr>
        <w:pStyle w:val="167"/>
        <w:jc w:val="both"/>
        <w:rPr>
          <w:rFonts w:hint="default" w:ascii="Times New Roman" w:hAnsi="Times New Roman" w:cs="Times New Roman"/>
        </w:rPr>
      </w:pPr>
      <w:r>
        <w:rPr>
          <w:rFonts w:hint="default" w:ascii="Times New Roman" w:hAnsi="Times New Roman" w:cs="Times New Roman"/>
          <w:b/>
          <w:bCs/>
        </w:rPr>
        <w:t>Sử dụng Playwright Inspector:</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Chạy test với Playwright Inspector</w:t>
      </w:r>
      <w:r>
        <w:rPr>
          <w:rFonts w:hint="default" w:ascii="Times New Roman" w:hAnsi="Times New Roman" w:cs="Times New Roman"/>
        </w:rPr>
        <w:br w:type="textWrapping"/>
      </w:r>
      <w:r>
        <w:rPr>
          <w:rFonts w:hint="default" w:ascii="Times New Roman" w:hAnsi="Times New Roman" w:cs="Times New Roman"/>
        </w:rPr>
        <w:t>npx playwright test --debug</w:t>
      </w:r>
    </w:p>
    <w:p>
      <w:pPr>
        <w:pStyle w:val="167"/>
        <w:jc w:val="both"/>
        <w:rPr>
          <w:rFonts w:hint="default" w:ascii="Times New Roman" w:hAnsi="Times New Roman" w:cs="Times New Roman"/>
        </w:rPr>
      </w:pPr>
      <w:r>
        <w:rPr>
          <w:rFonts w:hint="default" w:ascii="Times New Roman" w:hAnsi="Times New Roman" w:cs="Times New Roman"/>
          <w:b/>
          <w:bCs/>
        </w:rPr>
        <w:t>Sử dụng VS Code Extension:</w:t>
      </w:r>
    </w:p>
    <w:p>
      <w:pPr>
        <w:numPr>
          <w:ilvl w:val="0"/>
          <w:numId w:val="7"/>
        </w:numPr>
        <w:jc w:val="both"/>
        <w:rPr>
          <w:rFonts w:hint="default" w:ascii="Times New Roman" w:hAnsi="Times New Roman" w:cs="Times New Roman"/>
        </w:rPr>
      </w:pPr>
      <w:r>
        <w:rPr>
          <w:rFonts w:hint="default" w:ascii="Times New Roman" w:hAnsi="Times New Roman" w:cs="Times New Roman"/>
        </w:rPr>
        <w:t>Cài đặt "Playwright Test for VSCode"</w:t>
      </w:r>
    </w:p>
    <w:p>
      <w:pPr>
        <w:numPr>
          <w:ilvl w:val="0"/>
          <w:numId w:val="7"/>
        </w:numPr>
        <w:jc w:val="both"/>
        <w:rPr>
          <w:rFonts w:hint="default" w:ascii="Times New Roman" w:hAnsi="Times New Roman" w:cs="Times New Roman"/>
        </w:rPr>
      </w:pPr>
      <w:r>
        <w:rPr>
          <w:rFonts w:hint="default" w:ascii="Times New Roman" w:hAnsi="Times New Roman" w:cs="Times New Roman"/>
        </w:rPr>
        <w:t>Debug trực tiếp trong IDE</w:t>
      </w:r>
    </w:p>
    <w:p>
      <w:pPr>
        <w:pStyle w:val="167"/>
        <w:jc w:val="both"/>
        <w:rPr>
          <w:rFonts w:hint="default" w:ascii="Times New Roman" w:hAnsi="Times New Roman" w:cs="Times New Roman"/>
        </w:rPr>
      </w:pPr>
      <w:r>
        <w:rPr>
          <w:rFonts w:hint="default" w:ascii="Times New Roman" w:hAnsi="Times New Roman" w:cs="Times New Roman"/>
          <w:b/>
          <w:bCs/>
        </w:rPr>
        <w:t>Xem video recording:</w:t>
      </w:r>
    </w:p>
    <w:p>
      <w:pPr>
        <w:numPr>
          <w:ilvl w:val="0"/>
          <w:numId w:val="7"/>
        </w:numPr>
        <w:jc w:val="both"/>
        <w:rPr>
          <w:rFonts w:hint="default" w:ascii="Times New Roman" w:hAnsi="Times New Roman" w:cs="Times New Roman"/>
        </w:rPr>
      </w:pPr>
      <w:r>
        <w:rPr>
          <w:rFonts w:hint="default" w:ascii="Times New Roman" w:hAnsi="Times New Roman" w:cs="Times New Roman"/>
        </w:rPr>
        <w:t>Playwright ghi lại video khi test fail</w:t>
      </w:r>
    </w:p>
    <w:p>
      <w:pPr>
        <w:numPr>
          <w:ilvl w:val="0"/>
          <w:numId w:val="7"/>
        </w:numPr>
        <w:jc w:val="both"/>
        <w:rPr>
          <w:rFonts w:hint="default" w:ascii="Times New Roman" w:hAnsi="Times New Roman" w:cs="Times New Roman"/>
        </w:rPr>
      </w:pPr>
      <w:r>
        <w:rPr>
          <w:rFonts w:hint="default" w:ascii="Times New Roman" w:hAnsi="Times New Roman" w:cs="Times New Roman"/>
        </w:rPr>
        <w:t>File video lưu trong folder `test-results/`</w:t>
      </w:r>
    </w:p>
    <w:p>
      <w:pPr>
        <w:pStyle w:val="167"/>
        <w:jc w:val="both"/>
        <w:rPr>
          <w:rFonts w:hint="default" w:ascii="Times New Roman" w:hAnsi="Times New Roman" w:cs="Times New Roman"/>
        </w:rPr>
      </w:pPr>
      <w:r>
        <w:rPr>
          <w:rFonts w:hint="default" w:ascii="Times New Roman" w:hAnsi="Times New Roman" w:cs="Times New Roman"/>
          <w:b/>
          <w:bCs/>
        </w:rPr>
        <w:t>Xem screenshot:</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Playwright tự động capture screenshot khi test fail</w:t>
      </w:r>
    </w:p>
    <w:p>
      <w:pPr>
        <w:pStyle w:val="167"/>
        <w:jc w:val="both"/>
        <w:rPr>
          <w:rFonts w:hint="default" w:ascii="Times New Roman" w:hAnsi="Times New Roman" w:cs="Times New Roman"/>
        </w:rPr>
      </w:pPr>
      <w:r>
        <w:rPr>
          <w:rFonts w:hint="default" w:ascii="Times New Roman" w:hAnsi="Times New Roman" w:cs="Times New Roman"/>
        </w:rPr>
        <w:t>[Hình: Playwright Inspector, VS Code debugging, Test report]</w:t>
      </w:r>
    </w:p>
    <w:bookmarkEnd w:id="64"/>
    <w:bookmarkEnd w:id="76"/>
    <w:p>
      <w:pPr>
        <w:pStyle w:val="3"/>
        <w:bidi w:val="0"/>
        <w:rPr>
          <w:rFonts w:hint="default" w:ascii="Times New Roman" w:hAnsi="Times New Roman" w:cs="Times New Roman"/>
        </w:rPr>
      </w:pPr>
      <w:bookmarkStart w:id="77" w:name="_Toc1155028229"/>
      <w:bookmarkStart w:id="78" w:name="mô-tả-chi-tiết-phương-pháp-thực-hiện"/>
      <w:r>
        <w:rPr>
          <w:rFonts w:hint="default" w:ascii="Times New Roman" w:hAnsi="Times New Roman" w:cs="Times New Roman"/>
        </w:rPr>
        <w:t>3.2 Mô tả chi tiết phương pháp thực hiện</w:t>
      </w:r>
      <w:bookmarkEnd w:id="77"/>
    </w:p>
    <w:p>
      <w:pPr>
        <w:pStyle w:val="5"/>
        <w:bidi w:val="0"/>
        <w:rPr>
          <w:rFonts w:hint="default" w:ascii="Times New Roman" w:hAnsi="Times New Roman" w:cs="Times New Roman"/>
        </w:rPr>
      </w:pPr>
      <w:bookmarkStart w:id="79" w:name="_Toc1027048793"/>
      <w:bookmarkStart w:id="80" w:name="hướng-dẫn-cài-đặt-chi-tiết"/>
      <w:r>
        <w:rPr>
          <w:rFonts w:hint="default" w:ascii="Times New Roman" w:hAnsi="Times New Roman" w:cs="Times New Roman"/>
        </w:rPr>
        <w:t>3.2.1 Hướng dẫn cài đặt chi tiết</w:t>
      </w:r>
      <w:bookmarkEnd w:id="79"/>
    </w:p>
    <w:p>
      <w:pPr>
        <w:pStyle w:val="167"/>
        <w:jc w:val="both"/>
        <w:rPr>
          <w:rFonts w:hint="default" w:ascii="Times New Roman" w:hAnsi="Times New Roman" w:cs="Times New Roman"/>
        </w:rPr>
      </w:pPr>
      <w:r>
        <w:rPr>
          <w:rFonts w:hint="default" w:ascii="Times New Roman" w:hAnsi="Times New Roman" w:cs="Times New Roman"/>
          <w:b/>
          <w:bCs/>
        </w:rPr>
        <w:t>Bước 1: Cài đặt Node.js và npm</w:t>
      </w:r>
    </w:p>
    <w:p>
      <w:pPr>
        <w:pStyle w:val="4"/>
        <w:jc w:val="both"/>
        <w:rPr>
          <w:rFonts w:hint="default" w:ascii="Times New Roman" w:hAnsi="Times New Roman" w:cs="Times New Roman"/>
        </w:rPr>
      </w:pPr>
      <w:r>
        <w:rPr>
          <w:rFonts w:hint="default" w:ascii="Times New Roman" w:hAnsi="Times New Roman" w:cs="Times New Roman"/>
        </w:rPr>
        <w:t>Trước tiên, cần cài đặt Node.js phiên bản 14 trở lên:</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Kiểm tra phiên bản Node.js</w:t>
      </w:r>
      <w:r>
        <w:rPr>
          <w:rFonts w:hint="default" w:ascii="Times New Roman" w:hAnsi="Times New Roman" w:cs="Times New Roman"/>
        </w:rPr>
        <w:br w:type="textWrapping"/>
      </w:r>
      <w:r>
        <w:rPr>
          <w:rFonts w:hint="default" w:ascii="Times New Roman" w:hAnsi="Times New Roman" w:cs="Times New Roman"/>
        </w:rPr>
        <w:t>node --version</w:t>
      </w:r>
      <w:r>
        <w:rPr>
          <w:rFonts w:hint="default" w:ascii="Times New Roman" w:hAnsi="Times New Roman" w:cs="Times New Roman"/>
        </w:rPr>
        <w:br w:type="textWrapping"/>
      </w:r>
      <w:r>
        <w:rPr>
          <w:rFonts w:hint="default" w:ascii="Times New Roman" w:hAnsi="Times New Roman" w:cs="Times New Roman"/>
        </w:rPr>
        <w:t>npm --version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Nếu chưa có, cài đặt Node.js từ https://nodejs.org/</w:t>
      </w:r>
    </w:p>
    <w:p>
      <w:pPr>
        <w:pStyle w:val="167"/>
        <w:jc w:val="both"/>
        <w:rPr>
          <w:rFonts w:hint="default" w:ascii="Times New Roman" w:hAnsi="Times New Roman" w:cs="Times New Roman"/>
        </w:rPr>
      </w:pPr>
      <w:r>
        <w:rPr>
          <w:rFonts w:hint="default" w:ascii="Times New Roman" w:hAnsi="Times New Roman" w:cs="Times New Roman"/>
          <w:b/>
          <w:bCs/>
        </w:rPr>
        <w:t>Bước 2: Khởi tạo dự án Node.js</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Tạo thư mục mới</w:t>
      </w:r>
      <w:r>
        <w:rPr>
          <w:rFonts w:hint="default" w:ascii="Times New Roman" w:hAnsi="Times New Roman" w:cs="Times New Roman"/>
        </w:rPr>
        <w:br w:type="textWrapping"/>
      </w:r>
      <w:r>
        <w:rPr>
          <w:rFonts w:hint="default" w:ascii="Times New Roman" w:hAnsi="Times New Roman" w:cs="Times New Roman"/>
        </w:rPr>
        <w:t>mkdir BanHang-Tests</w:t>
      </w:r>
      <w:r>
        <w:rPr>
          <w:rFonts w:hint="default" w:ascii="Times New Roman" w:hAnsi="Times New Roman" w:cs="Times New Roman"/>
        </w:rPr>
        <w:br w:type="textWrapping"/>
      </w:r>
      <w:r>
        <w:rPr>
          <w:rFonts w:hint="default" w:ascii="Times New Roman" w:hAnsi="Times New Roman" w:cs="Times New Roman"/>
        </w:rPr>
        <w:t>cd BanHang-Tests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Khởi tạo package.json</w:t>
      </w:r>
      <w:r>
        <w:rPr>
          <w:rFonts w:hint="default" w:ascii="Times New Roman" w:hAnsi="Times New Roman" w:cs="Times New Roman"/>
        </w:rPr>
        <w:br w:type="textWrapping"/>
      </w:r>
      <w:r>
        <w:rPr>
          <w:rFonts w:hint="default" w:ascii="Times New Roman" w:hAnsi="Times New Roman" w:cs="Times New Roman"/>
        </w:rPr>
        <w:t>npm init -y</w:t>
      </w:r>
    </w:p>
    <w:p>
      <w:pPr>
        <w:pStyle w:val="167"/>
        <w:jc w:val="both"/>
        <w:rPr>
          <w:rFonts w:hint="default" w:ascii="Times New Roman" w:hAnsi="Times New Roman" w:cs="Times New Roman"/>
        </w:rPr>
      </w:pPr>
      <w:r>
        <w:rPr>
          <w:rFonts w:hint="default" w:ascii="Times New Roman" w:hAnsi="Times New Roman" w:cs="Times New Roman"/>
          <w:b/>
          <w:bCs/>
        </w:rPr>
        <w:t>Bước 3: Cài đặt Playwright</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Cài đặt Playwright</w:t>
      </w:r>
      <w:r>
        <w:rPr>
          <w:rFonts w:hint="default" w:ascii="Times New Roman" w:hAnsi="Times New Roman" w:cs="Times New Roman"/>
        </w:rPr>
        <w:br w:type="textWrapping"/>
      </w:r>
      <w:r>
        <w:rPr>
          <w:rFonts w:hint="default" w:ascii="Times New Roman" w:hAnsi="Times New Roman" w:cs="Times New Roman"/>
        </w:rPr>
        <w:t>npm install --save-dev @playwright/test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Cài đặt các browser drivers</w:t>
      </w:r>
      <w:r>
        <w:rPr>
          <w:rFonts w:hint="default" w:ascii="Times New Roman" w:hAnsi="Times New Roman" w:cs="Times New Roman"/>
        </w:rPr>
        <w:br w:type="textWrapping"/>
      </w:r>
      <w:r>
        <w:rPr>
          <w:rFonts w:hint="default" w:ascii="Times New Roman" w:hAnsi="Times New Roman" w:cs="Times New Roman"/>
        </w:rPr>
        <w:t>npx playwright install</w:t>
      </w:r>
    </w:p>
    <w:p>
      <w:pPr>
        <w:pStyle w:val="167"/>
        <w:jc w:val="both"/>
        <w:rPr>
          <w:rFonts w:hint="default" w:ascii="Times New Roman" w:hAnsi="Times New Roman" w:cs="Times New Roman"/>
        </w:rPr>
      </w:pPr>
      <w:r>
        <w:rPr>
          <w:rFonts w:hint="default" w:ascii="Times New Roman" w:hAnsi="Times New Roman" w:cs="Times New Roman"/>
          <w:b/>
          <w:bCs/>
        </w:rPr>
        <w:t>Bước 4: Cài đặt TypeScript</w:t>
      </w:r>
      <w:r>
        <w:rPr>
          <w:rFonts w:hint="default" w:ascii="Times New Roman" w:hAnsi="Times New Roman" w:cs="Times New Roman"/>
        </w:rPr>
        <w:t xml:space="preserve"> (tùy chọn nhưng khuyến nghị)</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Cài đặt TypeScript</w:t>
      </w:r>
      <w:r>
        <w:rPr>
          <w:rFonts w:hint="default" w:ascii="Times New Roman" w:hAnsi="Times New Roman" w:cs="Times New Roman"/>
        </w:rPr>
        <w:br w:type="textWrapping"/>
      </w:r>
      <w:r>
        <w:rPr>
          <w:rFonts w:hint="default" w:ascii="Times New Roman" w:hAnsi="Times New Roman" w:cs="Times New Roman"/>
        </w:rPr>
        <w:t>npm install --save-dev typescript ts-node @types/node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Tạo tsconfig.json</w:t>
      </w:r>
      <w:r>
        <w:rPr>
          <w:rFonts w:hint="default" w:ascii="Times New Roman" w:hAnsi="Times New Roman" w:cs="Times New Roman"/>
        </w:rPr>
        <w:br w:type="textWrapping"/>
      </w:r>
      <w:r>
        <w:rPr>
          <w:rFonts w:hint="default" w:ascii="Times New Roman" w:hAnsi="Times New Roman" w:cs="Times New Roman"/>
        </w:rPr>
        <w:t>npx tsc --init</w:t>
      </w:r>
    </w:p>
    <w:bookmarkEnd w:id="80"/>
    <w:p>
      <w:pPr>
        <w:pStyle w:val="5"/>
        <w:bidi w:val="0"/>
        <w:rPr>
          <w:rFonts w:hint="default" w:ascii="Times New Roman" w:hAnsi="Times New Roman" w:cs="Times New Roman"/>
        </w:rPr>
      </w:pPr>
      <w:bookmarkStart w:id="81" w:name="_Toc1261910654"/>
      <w:bookmarkStart w:id="82" w:name="cấu-hình-playwright.config.ts"/>
      <w:r>
        <w:rPr>
          <w:rFonts w:hint="default" w:ascii="Times New Roman" w:hAnsi="Times New Roman" w:cs="Times New Roman"/>
        </w:rPr>
        <w:t>3.2.2 Cấu hình playwright.config.ts</w:t>
      </w:r>
      <w:bookmarkEnd w:id="81"/>
    </w:p>
    <w:p>
      <w:pPr>
        <w:pStyle w:val="168"/>
        <w:numPr>
          <w:ilvl w:val="0"/>
          <w:numId w:val="7"/>
        </w:numPr>
        <w:jc w:val="both"/>
        <w:rPr>
          <w:rFonts w:hint="default" w:ascii="Times New Roman" w:hAnsi="Times New Roman" w:cs="Times New Roman"/>
        </w:rPr>
      </w:pPr>
      <w:r>
        <w:rPr>
          <w:rFonts w:hint="default" w:ascii="Times New Roman" w:hAnsi="Times New Roman" w:cs="Times New Roman"/>
        </w:rPr>
        <w:t>import { defineConfig, devices } from '@playwright/test';</w:t>
      </w:r>
      <w:r>
        <w:rPr>
          <w:rFonts w:hint="default" w:ascii="Times New Roman" w:hAnsi="Times New Roman" w:cs="Times New Roman"/>
        </w:rPr>
        <w:br w:type="textWrapping"/>
      </w:r>
      <w:r>
        <w:rPr>
          <w:rFonts w:hint="default" w:ascii="Times New Roman" w:hAnsi="Times New Roman" w:cs="Times New Roman"/>
        </w:rPr>
        <w:t>import dotenv from 'dotenv';</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dotenv.config();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export default defineConfig({</w:t>
      </w:r>
      <w:r>
        <w:rPr>
          <w:rFonts w:hint="default" w:ascii="Times New Roman" w:hAnsi="Times New Roman" w:cs="Times New Roman"/>
        </w:rPr>
        <w:br w:type="textWrapping"/>
      </w:r>
      <w:r>
        <w:rPr>
          <w:rFonts w:hint="default" w:ascii="Times New Roman" w:hAnsi="Times New Roman" w:cs="Times New Roman"/>
        </w:rPr>
        <w:t>testDir: './tests/E2E',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Số test chạy song song</w:t>
      </w:r>
      <w:r>
        <w:rPr>
          <w:rFonts w:hint="default" w:ascii="Times New Roman" w:hAnsi="Times New Roman" w:cs="Times New Roman"/>
        </w:rPr>
        <w:br w:type="textWrapping"/>
      </w:r>
      <w:r>
        <w:rPr>
          <w:rFonts w:hint="default" w:ascii="Times New Roman" w:hAnsi="Times New Roman" w:cs="Times New Roman"/>
        </w:rPr>
        <w:t>fullyParallel: true,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Số lần retry test fail</w:t>
      </w:r>
      <w:r>
        <w:rPr>
          <w:rFonts w:hint="default" w:ascii="Times New Roman" w:hAnsi="Times New Roman" w:cs="Times New Roman"/>
        </w:rPr>
        <w:br w:type="textWrapping"/>
      </w:r>
      <w:r>
        <w:rPr>
          <w:rFonts w:hint="default" w:ascii="Times New Roman" w:hAnsi="Times New Roman" w:cs="Times New Roman"/>
        </w:rPr>
        <w:t>retries: process.env.CI ? 2 : 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Số workers (process) chạy test</w:t>
      </w:r>
      <w:r>
        <w:rPr>
          <w:rFonts w:hint="default" w:ascii="Times New Roman" w:hAnsi="Times New Roman" w:cs="Times New Roman"/>
        </w:rPr>
        <w:br w:type="textWrapping"/>
      </w:r>
      <w:r>
        <w:rPr>
          <w:rFonts w:hint="default" w:ascii="Times New Roman" w:hAnsi="Times New Roman" w:cs="Times New Roman"/>
        </w:rPr>
        <w:t>workers: process.env.CI ? 1 : undefined,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Reporter</w:t>
      </w:r>
      <w:r>
        <w:rPr>
          <w:rFonts w:hint="default" w:ascii="Times New Roman" w:hAnsi="Times New Roman" w:cs="Times New Roman"/>
        </w:rPr>
        <w:br w:type="textWrapping"/>
      </w:r>
      <w:r>
        <w:rPr>
          <w:rFonts w:hint="default" w:ascii="Times New Roman" w:hAnsi="Times New Roman" w:cs="Times New Roman"/>
        </w:rPr>
        <w:t>reporter: 'html',</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Timeout cho từng test</w:t>
      </w:r>
      <w:r>
        <w:rPr>
          <w:rFonts w:hint="default" w:ascii="Times New Roman" w:hAnsi="Times New Roman" w:cs="Times New Roman"/>
        </w:rPr>
        <w:br w:type="textWrapping"/>
      </w:r>
      <w:r>
        <w:rPr>
          <w:rFonts w:hint="default" w:ascii="Times New Roman" w:hAnsi="Times New Roman" w:cs="Times New Roman"/>
        </w:rPr>
        <w:t>timeout: 30000,</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Cấu hình chung</w:t>
      </w:r>
      <w:r>
        <w:rPr>
          <w:rFonts w:hint="default" w:ascii="Times New Roman" w:hAnsi="Times New Roman" w:cs="Times New Roman"/>
        </w:rPr>
        <w:br w:type="textWrapping"/>
      </w:r>
      <w:r>
        <w:rPr>
          <w:rFonts w:hint="default" w:ascii="Times New Roman" w:hAnsi="Times New Roman" w:cs="Times New Roman"/>
        </w:rPr>
        <w:t>use: {</w:t>
      </w:r>
      <w:r>
        <w:rPr>
          <w:rFonts w:hint="default" w:ascii="Times New Roman" w:hAnsi="Times New Roman" w:cs="Times New Roman"/>
        </w:rPr>
        <w:br w:type="textWrapping"/>
      </w:r>
      <w:r>
        <w:rPr>
          <w:rFonts w:hint="default" w:ascii="Times New Roman" w:hAnsi="Times New Roman" w:cs="Times New Roman"/>
        </w:rPr>
        <w:t>baseURL: process.env.PLAYWRIGHT_BASE_URL || 'http://127.0.0.1:8000',</w:t>
      </w:r>
      <w:r>
        <w:rPr>
          <w:rFonts w:hint="default" w:ascii="Times New Roman" w:hAnsi="Times New Roman" w:cs="Times New Roman"/>
        </w:rPr>
        <w:br w:type="textWrapping"/>
      </w:r>
      <w:r>
        <w:rPr>
          <w:rFonts w:hint="default" w:ascii="Times New Roman" w:hAnsi="Times New Roman" w:cs="Times New Roman"/>
        </w:rPr>
        <w:t>trace: 'on-first-retry',</w:t>
      </w:r>
      <w:r>
        <w:rPr>
          <w:rFonts w:hint="default" w:ascii="Times New Roman" w:hAnsi="Times New Roman" w:cs="Times New Roman"/>
        </w:rPr>
        <w:br w:type="textWrapping"/>
      </w:r>
      <w:r>
        <w:rPr>
          <w:rFonts w:hint="default" w:ascii="Times New Roman" w:hAnsi="Times New Roman" w:cs="Times New Roman"/>
        </w:rPr>
        <w:t>screenshot: 'only-on-failure',</w:t>
      </w:r>
      <w:r>
        <w:rPr>
          <w:rFonts w:hint="default" w:ascii="Times New Roman" w:hAnsi="Times New Roman" w:cs="Times New Roman"/>
        </w:rPr>
        <w:br w:type="textWrapping"/>
      </w:r>
      <w:r>
        <w:rPr>
          <w:rFonts w:hint="default" w:ascii="Times New Roman" w:hAnsi="Times New Roman" w:cs="Times New Roman"/>
        </w:rPr>
        <w:t>video: 'retain-on-failure',</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Projects (browsers)</w:t>
      </w:r>
      <w:r>
        <w:rPr>
          <w:rFonts w:hint="default" w:ascii="Times New Roman" w:hAnsi="Times New Roman" w:cs="Times New Roman"/>
        </w:rPr>
        <w:br w:type="textWrapping"/>
      </w:r>
      <w:r>
        <w:rPr>
          <w:rFonts w:hint="default" w:ascii="Times New Roman" w:hAnsi="Times New Roman" w:cs="Times New Roman"/>
        </w:rPr>
        <w:t>projects: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name: 'chromium',</w:t>
      </w:r>
      <w:r>
        <w:rPr>
          <w:rFonts w:hint="default" w:ascii="Times New Roman" w:hAnsi="Times New Roman" w:cs="Times New Roman"/>
        </w:rPr>
        <w:br w:type="textWrapping"/>
      </w:r>
      <w:r>
        <w:rPr>
          <w:rFonts w:hint="default" w:ascii="Times New Roman" w:hAnsi="Times New Roman" w:cs="Times New Roman"/>
        </w:rPr>
        <w:t>use: { ...devices['Desktop Chrome']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name: 'firefox',</w:t>
      </w:r>
      <w:r>
        <w:rPr>
          <w:rFonts w:hint="default" w:ascii="Times New Roman" w:hAnsi="Times New Roman" w:cs="Times New Roman"/>
        </w:rPr>
        <w:br w:type="textWrapping"/>
      </w:r>
      <w:r>
        <w:rPr>
          <w:rFonts w:hint="default" w:ascii="Times New Roman" w:hAnsi="Times New Roman" w:cs="Times New Roman"/>
        </w:rPr>
        <w:t>use: { ...devices['Desktop Firefox']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name: 'webkit',</w:t>
      </w:r>
      <w:r>
        <w:rPr>
          <w:rFonts w:hint="default" w:ascii="Times New Roman" w:hAnsi="Times New Roman" w:cs="Times New Roman"/>
        </w:rPr>
        <w:br w:type="textWrapping"/>
      </w:r>
      <w:r>
        <w:rPr>
          <w:rFonts w:hint="default" w:ascii="Times New Roman" w:hAnsi="Times New Roman" w:cs="Times New Roman"/>
        </w:rPr>
        <w:t>use: { ...devices['Desktop Safari']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Web server config</w:t>
      </w:r>
      <w:r>
        <w:rPr>
          <w:rFonts w:hint="default" w:ascii="Times New Roman" w:hAnsi="Times New Roman" w:cs="Times New Roman"/>
        </w:rPr>
        <w:br w:type="textWrapping"/>
      </w:r>
      <w:r>
        <w:rPr>
          <w:rFonts w:hint="default" w:ascii="Times New Roman" w:hAnsi="Times New Roman" w:cs="Times New Roman"/>
        </w:rPr>
        <w:t>webServer: {</w:t>
      </w:r>
      <w:r>
        <w:rPr>
          <w:rFonts w:hint="default" w:ascii="Times New Roman" w:hAnsi="Times New Roman" w:cs="Times New Roman"/>
        </w:rPr>
        <w:br w:type="textWrapping"/>
      </w:r>
      <w:r>
        <w:rPr>
          <w:rFonts w:hint="default" w:ascii="Times New Roman" w:hAnsi="Times New Roman" w:cs="Times New Roman"/>
        </w:rPr>
        <w:t>command: 'npm run dev',</w:t>
      </w:r>
      <w:r>
        <w:rPr>
          <w:rFonts w:hint="default" w:ascii="Times New Roman" w:hAnsi="Times New Roman" w:cs="Times New Roman"/>
        </w:rPr>
        <w:br w:type="textWrapping"/>
      </w:r>
      <w:r>
        <w:rPr>
          <w:rFonts w:hint="default" w:ascii="Times New Roman" w:hAnsi="Times New Roman" w:cs="Times New Roman"/>
        </w:rPr>
        <w:t>url: 'http://127.0.0.1:8000',</w:t>
      </w:r>
      <w:r>
        <w:rPr>
          <w:rFonts w:hint="default" w:ascii="Times New Roman" w:hAnsi="Times New Roman" w:cs="Times New Roman"/>
        </w:rPr>
        <w:br w:type="textWrapping"/>
      </w:r>
      <w:r>
        <w:rPr>
          <w:rFonts w:hint="default" w:ascii="Times New Roman" w:hAnsi="Times New Roman" w:cs="Times New Roman"/>
        </w:rPr>
        <w:t>reuseExistingServer: !process.env.CI,</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82"/>
    <w:p>
      <w:pPr>
        <w:pStyle w:val="5"/>
        <w:bidi w:val="0"/>
        <w:rPr>
          <w:rFonts w:hint="default" w:ascii="Times New Roman" w:hAnsi="Times New Roman" w:cs="Times New Roman"/>
        </w:rPr>
      </w:pPr>
      <w:bookmarkStart w:id="83" w:name="_Toc1533056700"/>
      <w:bookmarkStart w:id="84" w:name="thiết-lập-môi-trường"/>
      <w:r>
        <w:rPr>
          <w:rFonts w:hint="default" w:ascii="Times New Roman" w:hAnsi="Times New Roman" w:cs="Times New Roman"/>
        </w:rPr>
        <w:t>3.2.3 Thiết lập môi trường</w:t>
      </w:r>
      <w:bookmarkEnd w:id="83"/>
    </w:p>
    <w:p>
      <w:pPr>
        <w:pStyle w:val="167"/>
        <w:jc w:val="both"/>
        <w:rPr>
          <w:rFonts w:hint="default" w:ascii="Times New Roman" w:hAnsi="Times New Roman" w:cs="Times New Roman"/>
        </w:rPr>
      </w:pPr>
      <w:r>
        <w:rPr>
          <w:rFonts w:hint="default" w:ascii="Times New Roman" w:hAnsi="Times New Roman" w:cs="Times New Roman"/>
        </w:rPr>
        <w:t>Tạo file .env:</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PLAYWRIGHT_BASE_URL=http://127.0.0.1:8000</w:t>
      </w:r>
      <w:r>
        <w:rPr>
          <w:rFonts w:hint="default" w:ascii="Times New Roman" w:hAnsi="Times New Roman" w:cs="Times New Roman"/>
        </w:rPr>
        <w:br w:type="textWrapping"/>
      </w:r>
      <w:r>
        <w:rPr>
          <w:rFonts w:hint="default" w:ascii="Times New Roman" w:hAnsi="Times New Roman" w:cs="Times New Roman"/>
        </w:rPr>
        <w:t>TEST_EMAIL=test@example.com</w:t>
      </w:r>
      <w:r>
        <w:rPr>
          <w:rFonts w:hint="default" w:ascii="Times New Roman" w:hAnsi="Times New Roman" w:cs="Times New Roman"/>
        </w:rPr>
        <w:br w:type="textWrapping"/>
      </w:r>
      <w:r>
        <w:rPr>
          <w:rFonts w:hint="default" w:ascii="Times New Roman" w:hAnsi="Times New Roman" w:cs="Times New Roman"/>
        </w:rPr>
        <w:t>TEST_PASSWORD=password123</w:t>
      </w:r>
    </w:p>
    <w:bookmarkEnd w:id="84"/>
    <w:p>
      <w:pPr>
        <w:pStyle w:val="5"/>
        <w:bidi w:val="0"/>
        <w:rPr>
          <w:rFonts w:hint="default" w:ascii="Times New Roman" w:hAnsi="Times New Roman" w:cs="Times New Roman"/>
        </w:rPr>
      </w:pPr>
      <w:bookmarkStart w:id="85" w:name="_Toc716475193"/>
      <w:bookmarkStart w:id="86" w:name="cài-đặt-dependencies"/>
      <w:r>
        <w:rPr>
          <w:rFonts w:hint="default" w:ascii="Times New Roman" w:hAnsi="Times New Roman" w:cs="Times New Roman"/>
        </w:rPr>
        <w:t>3.2.4 Cài đặt dependencies</w:t>
      </w:r>
      <w:bookmarkEnd w:id="85"/>
    </w:p>
    <w:p>
      <w:pPr>
        <w:pStyle w:val="167"/>
        <w:jc w:val="both"/>
        <w:rPr>
          <w:rFonts w:hint="default" w:ascii="Times New Roman" w:hAnsi="Times New Roman" w:cs="Times New Roman"/>
        </w:rPr>
      </w:pPr>
      <w:r>
        <w:rPr>
          <w:rFonts w:hint="default" w:ascii="Times New Roman" w:hAnsi="Times New Roman" w:cs="Times New Roman"/>
        </w:rPr>
        <w:t>Cập nhật package.json:</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"scripts": {</w:t>
      </w:r>
      <w:r>
        <w:rPr>
          <w:rFonts w:hint="default" w:ascii="Times New Roman" w:hAnsi="Times New Roman" w:cs="Times New Roman"/>
        </w:rPr>
        <w:br w:type="textWrapping"/>
      </w:r>
      <w:r>
        <w:rPr>
          <w:rFonts w:hint="default" w:ascii="Times New Roman" w:hAnsi="Times New Roman" w:cs="Times New Roman"/>
        </w:rPr>
        <w:t>"test": "playwright test",</w:t>
      </w:r>
      <w:r>
        <w:rPr>
          <w:rFonts w:hint="default" w:ascii="Times New Roman" w:hAnsi="Times New Roman" w:cs="Times New Roman"/>
        </w:rPr>
        <w:br w:type="textWrapping"/>
      </w:r>
      <w:r>
        <w:rPr>
          <w:rFonts w:hint="default" w:ascii="Times New Roman" w:hAnsi="Times New Roman" w:cs="Times New Roman"/>
        </w:rPr>
        <w:t>"test:ui": "playwright test --ui",</w:t>
      </w:r>
      <w:r>
        <w:rPr>
          <w:rFonts w:hint="default" w:ascii="Times New Roman" w:hAnsi="Times New Roman" w:cs="Times New Roman"/>
        </w:rPr>
        <w:br w:type="textWrapping"/>
      </w:r>
      <w:r>
        <w:rPr>
          <w:rFonts w:hint="default" w:ascii="Times New Roman" w:hAnsi="Times New Roman" w:cs="Times New Roman"/>
        </w:rPr>
        <w:t>"test:debug": "playwright test --debug",</w:t>
      </w:r>
      <w:r>
        <w:rPr>
          <w:rFonts w:hint="default" w:ascii="Times New Roman" w:hAnsi="Times New Roman" w:cs="Times New Roman"/>
        </w:rPr>
        <w:br w:type="textWrapping"/>
      </w:r>
      <w:r>
        <w:rPr>
          <w:rFonts w:hint="default" w:ascii="Times New Roman" w:hAnsi="Times New Roman" w:cs="Times New Roman"/>
        </w:rPr>
        <w:t>"test:headed": "playwright test --headed",</w:t>
      </w:r>
      <w:r>
        <w:rPr>
          <w:rFonts w:hint="default" w:ascii="Times New Roman" w:hAnsi="Times New Roman" w:cs="Times New Roman"/>
        </w:rPr>
        <w:br w:type="textWrapping"/>
      </w:r>
      <w:r>
        <w:rPr>
          <w:rFonts w:hint="default" w:ascii="Times New Roman" w:hAnsi="Times New Roman" w:cs="Times New Roman"/>
        </w:rPr>
        <w:t>"report": "playwright show-report"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86"/>
    <w:p>
      <w:pPr>
        <w:pStyle w:val="5"/>
        <w:bidi w:val="0"/>
        <w:rPr>
          <w:rFonts w:hint="default" w:ascii="Times New Roman" w:hAnsi="Times New Roman" w:cs="Times New Roman"/>
        </w:rPr>
      </w:pPr>
      <w:bookmarkStart w:id="87" w:name="_Toc1656599717"/>
      <w:bookmarkStart w:id="88" w:name="kỹ-thuật-crawling-data"/>
      <w:r>
        <w:rPr>
          <w:rFonts w:hint="default" w:ascii="Times New Roman" w:hAnsi="Times New Roman" w:cs="Times New Roman"/>
        </w:rPr>
        <w:t>3.2.5 Kỹ thuật Crawling Data</w:t>
      </w:r>
      <w:bookmarkEnd w:id="87"/>
    </w:p>
    <w:p>
      <w:pPr>
        <w:pStyle w:val="167"/>
        <w:jc w:val="both"/>
        <w:rPr>
          <w:rFonts w:hint="default" w:ascii="Times New Roman" w:hAnsi="Times New Roman" w:cs="Times New Roman"/>
        </w:rPr>
      </w:pPr>
      <w:r>
        <w:rPr>
          <w:rFonts w:hint="default" w:ascii="Times New Roman" w:hAnsi="Times New Roman" w:cs="Times New Roman"/>
        </w:rPr>
        <w:t>Data crawling là quá trình tự động thu thập dữ liệu từ các nguồn khác nhau để sử dụng cho kiểm thử.</w:t>
      </w:r>
    </w:p>
    <w:p>
      <w:pPr>
        <w:pStyle w:val="4"/>
        <w:rPr>
          <w:rFonts w:hint="default" w:ascii="Times New Roman" w:hAnsi="Times New Roman" w:cs="Times New Roman"/>
        </w:rPr>
      </w:pPr>
      <w:r>
        <w:rPr>
          <w:rFonts w:hint="default" w:ascii="Times New Roman" w:hAnsi="Times New Roman" w:cs="Times New Roman"/>
          <w:b/>
          <w:bCs/>
        </w:rPr>
        <w:t>Phương pháp crawling:</w:t>
      </w:r>
    </w:p>
    <w:p>
      <w:pPr>
        <w:pStyle w:val="168"/>
        <w:numPr>
          <w:numId w:val="0"/>
        </w:numPr>
        <w:jc w:val="both"/>
        <w:rPr>
          <w:rFonts w:hint="default" w:ascii="Times New Roman" w:hAnsi="Times New Roman" w:cs="Times New Roman"/>
        </w:rPr>
      </w:pPr>
      <w:r>
        <w:rPr>
          <w:rFonts w:hint="default" w:ascii="Times New Roman" w:hAnsi="Times New Roman" w:cs="Times New Roman"/>
        </w:rPr>
        <w:t>Web Scraping: Thu thập dữ liệu từ website</w:t>
      </w:r>
    </w:p>
    <w:p>
      <w:pPr>
        <w:numPr>
          <w:ilvl w:val="0"/>
          <w:numId w:val="7"/>
        </w:numPr>
        <w:jc w:val="both"/>
        <w:rPr>
          <w:rFonts w:hint="default" w:ascii="Times New Roman" w:hAnsi="Times New Roman" w:cs="Times New Roman"/>
        </w:rPr>
      </w:pPr>
      <w:r>
        <w:rPr>
          <w:rFonts w:hint="default" w:ascii="Times New Roman" w:hAnsi="Times New Roman" w:cs="Times New Roman"/>
        </w:rPr>
        <w:t>Sử dụng BeautifulSoup (Python), Cheerio (Node.js)</w:t>
      </w:r>
    </w:p>
    <w:p>
      <w:pPr>
        <w:numPr>
          <w:ilvl w:val="0"/>
          <w:numId w:val="7"/>
        </w:numPr>
        <w:jc w:val="both"/>
        <w:rPr>
          <w:rFonts w:hint="default" w:ascii="Times New Roman" w:hAnsi="Times New Roman" w:cs="Times New Roman"/>
        </w:rPr>
      </w:pPr>
      <w:r>
        <w:rPr>
          <w:rFonts w:hint="default" w:ascii="Times New Roman" w:hAnsi="Times New Roman" w:cs="Times New Roman"/>
        </w:rPr>
        <w:t>Parse HTML và extract dữ liệu</w:t>
      </w:r>
    </w:p>
    <w:p>
      <w:pPr>
        <w:pStyle w:val="168"/>
        <w:numPr>
          <w:numId w:val="0"/>
        </w:numPr>
        <w:jc w:val="both"/>
        <w:rPr>
          <w:rFonts w:hint="default" w:ascii="Times New Roman" w:hAnsi="Times New Roman" w:cs="Times New Roman"/>
        </w:rPr>
      </w:pPr>
      <w:r>
        <w:rPr>
          <w:rFonts w:hint="default" w:ascii="Times New Roman" w:hAnsi="Times New Roman" w:cs="Times New Roman"/>
        </w:rPr>
        <w:t>API: Lấy dữ liệu thông qua API</w:t>
      </w:r>
    </w:p>
    <w:p>
      <w:pPr>
        <w:numPr>
          <w:ilvl w:val="0"/>
          <w:numId w:val="7"/>
        </w:numPr>
        <w:jc w:val="both"/>
        <w:rPr>
          <w:rFonts w:hint="default" w:ascii="Times New Roman" w:hAnsi="Times New Roman" w:cs="Times New Roman"/>
        </w:rPr>
      </w:pPr>
      <w:r>
        <w:rPr>
          <w:rFonts w:hint="default" w:ascii="Times New Roman" w:hAnsi="Times New Roman" w:cs="Times New Roman"/>
        </w:rPr>
        <w:t>GET request tới endpoint</w:t>
      </w:r>
    </w:p>
    <w:p>
      <w:pPr>
        <w:numPr>
          <w:ilvl w:val="0"/>
          <w:numId w:val="7"/>
        </w:numPr>
        <w:jc w:val="both"/>
        <w:rPr>
          <w:rFonts w:hint="default" w:ascii="Times New Roman" w:hAnsi="Times New Roman" w:cs="Times New Roman"/>
        </w:rPr>
      </w:pPr>
      <w:r>
        <w:rPr>
          <w:rFonts w:hint="default" w:ascii="Times New Roman" w:hAnsi="Times New Roman" w:cs="Times New Roman"/>
        </w:rPr>
        <w:t>Parse JSON response</w:t>
      </w:r>
    </w:p>
    <w:p>
      <w:pPr>
        <w:pStyle w:val="168"/>
        <w:numPr>
          <w:numId w:val="0"/>
        </w:numPr>
        <w:jc w:val="both"/>
        <w:rPr>
          <w:rFonts w:hint="default" w:ascii="Times New Roman" w:hAnsi="Times New Roman" w:cs="Times New Roman"/>
        </w:rPr>
      </w:pPr>
      <w:r>
        <w:rPr>
          <w:rFonts w:hint="default" w:ascii="Times New Roman" w:hAnsi="Times New Roman" w:cs="Times New Roman"/>
        </w:rPr>
        <w:t>Database Queries: Truy vấn trực tiếp vào database</w:t>
      </w:r>
    </w:p>
    <w:p>
      <w:pPr>
        <w:numPr>
          <w:ilvl w:val="0"/>
          <w:numId w:val="7"/>
        </w:numPr>
        <w:jc w:val="both"/>
        <w:rPr>
          <w:rFonts w:hint="default" w:ascii="Times New Roman" w:hAnsi="Times New Roman" w:cs="Times New Roman"/>
        </w:rPr>
      </w:pPr>
      <w:r>
        <w:rPr>
          <w:rFonts w:hint="default" w:ascii="Times New Roman" w:hAnsi="Times New Roman" w:cs="Times New Roman"/>
        </w:rPr>
        <w:t>SQL SELECT queries</w:t>
      </w:r>
    </w:p>
    <w:p>
      <w:pPr>
        <w:numPr>
          <w:ilvl w:val="0"/>
          <w:numId w:val="7"/>
        </w:numPr>
        <w:jc w:val="both"/>
        <w:rPr>
          <w:rFonts w:hint="default" w:ascii="Times New Roman" w:hAnsi="Times New Roman" w:cs="Times New Roman"/>
        </w:rPr>
      </w:pPr>
      <w:r>
        <w:rPr>
          <w:rFonts w:hint="default" w:ascii="Times New Roman" w:hAnsi="Times New Roman" w:cs="Times New Roman"/>
        </w:rPr>
        <w:t>Lọc dữ liệu theo điều kiện</w:t>
      </w:r>
    </w:p>
    <w:bookmarkEnd w:id="88"/>
    <w:p>
      <w:pPr>
        <w:pStyle w:val="5"/>
        <w:bidi w:val="0"/>
        <w:rPr>
          <w:rFonts w:hint="default" w:ascii="Times New Roman" w:hAnsi="Times New Roman" w:cs="Times New Roman"/>
        </w:rPr>
      </w:pPr>
      <w:bookmarkStart w:id="89" w:name="_Toc81827329"/>
      <w:bookmarkStart w:id="90" w:name="chuẩn-bị-test-data-với-seeder"/>
      <w:r>
        <w:rPr>
          <w:rFonts w:hint="default" w:ascii="Times New Roman" w:hAnsi="Times New Roman" w:cs="Times New Roman"/>
        </w:rPr>
        <w:t>3.2.6 Chuẩn bị Test Data với Seeder</w:t>
      </w:r>
      <w:bookmarkEnd w:id="89"/>
    </w:p>
    <w:p>
      <w:pPr>
        <w:pStyle w:val="167"/>
        <w:jc w:val="both"/>
        <w:rPr>
          <w:rFonts w:hint="default" w:ascii="Times New Roman" w:hAnsi="Times New Roman" w:cs="Times New Roman"/>
        </w:rPr>
      </w:pPr>
      <w:r>
        <w:rPr>
          <w:rFonts w:hint="default" w:ascii="Times New Roman" w:hAnsi="Times New Roman" w:cs="Times New Roman"/>
        </w:rPr>
        <w:t>Laravel Seeder giúp tạo dữ liệu mẫu tự động:</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&lt;?php</w:t>
      </w:r>
      <w:r>
        <w:rPr>
          <w:rFonts w:hint="default" w:ascii="Times New Roman" w:hAnsi="Times New Roman" w:cs="Times New Roman"/>
        </w:rPr>
        <w:br w:type="textWrapping"/>
      </w:r>
      <w:r>
        <w:rPr>
          <w:rFonts w:hint="default" w:ascii="Times New Roman" w:hAnsi="Times New Roman" w:cs="Times New Roman"/>
        </w:rPr>
        <w:t>namespace Database\Seeders;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use Illuminate\Database\Seeder;</w:t>
      </w:r>
      <w:r>
        <w:rPr>
          <w:rFonts w:hint="default" w:ascii="Times New Roman" w:hAnsi="Times New Roman" w:cs="Times New Roman"/>
        </w:rPr>
        <w:br w:type="textWrapping"/>
      </w:r>
      <w:r>
        <w:rPr>
          <w:rFonts w:hint="default" w:ascii="Times New Roman" w:hAnsi="Times New Roman" w:cs="Times New Roman"/>
        </w:rPr>
        <w:t>use App\Models\Product;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class ProductSeeder extends Seeder</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public function run()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Tạo 100 sản phẩm mẫu</w:t>
      </w:r>
      <w:r>
        <w:rPr>
          <w:rFonts w:hint="default" w:ascii="Times New Roman" w:hAnsi="Times New Roman" w:cs="Times New Roman"/>
        </w:rPr>
        <w:br w:type="textWrapping"/>
      </w:r>
      <w:r>
        <w:rPr>
          <w:rFonts w:hint="default" w:ascii="Times New Roman" w:hAnsi="Times New Roman" w:cs="Times New Roman"/>
        </w:rPr>
        <w:t>for ($i = 1; $i &lt;= 100; $i++) {</w:t>
      </w:r>
      <w:r>
        <w:rPr>
          <w:rFonts w:hint="default" w:ascii="Times New Roman" w:hAnsi="Times New Roman" w:cs="Times New Roman"/>
        </w:rPr>
        <w:br w:type="textWrapping"/>
      </w:r>
      <w:r>
        <w:rPr>
          <w:rFonts w:hint="default" w:ascii="Times New Roman" w:hAnsi="Times New Roman" w:cs="Times New Roman"/>
        </w:rPr>
        <w:t>Product::create([</w:t>
      </w:r>
      <w:r>
        <w:rPr>
          <w:rFonts w:hint="default" w:ascii="Times New Roman" w:hAnsi="Times New Roman" w:cs="Times New Roman"/>
        </w:rPr>
        <w:br w:type="textWrapping"/>
      </w:r>
      <w:r>
        <w:rPr>
          <w:rFonts w:hint="default" w:ascii="Times New Roman" w:hAnsi="Times New Roman" w:cs="Times New Roman"/>
        </w:rPr>
        <w:t>'name' =&gt; "Sản phẩm $i",</w:t>
      </w:r>
      <w:r>
        <w:rPr>
          <w:rFonts w:hint="default" w:ascii="Times New Roman" w:hAnsi="Times New Roman" w:cs="Times New Roman"/>
        </w:rPr>
        <w:br w:type="textWrapping"/>
      </w:r>
      <w:r>
        <w:rPr>
          <w:rFonts w:hint="default" w:ascii="Times New Roman" w:hAnsi="Times New Roman" w:cs="Times New Roman"/>
        </w:rPr>
        <w:t>'description' =&gt; "Mô tả sản phẩm $i",</w:t>
      </w:r>
      <w:r>
        <w:rPr>
          <w:rFonts w:hint="default" w:ascii="Times New Roman" w:hAnsi="Times New Roman" w:cs="Times New Roman"/>
        </w:rPr>
        <w:br w:type="textWrapping"/>
      </w:r>
      <w:r>
        <w:rPr>
          <w:rFonts w:hint="default" w:ascii="Times New Roman" w:hAnsi="Times New Roman" w:cs="Times New Roman"/>
        </w:rPr>
        <w:t>'price' =&gt; rand(100000, 5000000),</w:t>
      </w:r>
      <w:r>
        <w:rPr>
          <w:rFonts w:hint="default" w:ascii="Times New Roman" w:hAnsi="Times New Roman" w:cs="Times New Roman"/>
        </w:rPr>
        <w:br w:type="textWrapping"/>
      </w:r>
      <w:r>
        <w:rPr>
          <w:rFonts w:hint="default" w:ascii="Times New Roman" w:hAnsi="Times New Roman" w:cs="Times New Roman"/>
        </w:rPr>
        <w:t>'sku' =&gt; "SKU-$i",</w:t>
      </w:r>
      <w:r>
        <w:rPr>
          <w:rFonts w:hint="default" w:ascii="Times New Roman" w:hAnsi="Times New Roman" w:cs="Times New Roman"/>
        </w:rPr>
        <w:br w:type="textWrapping"/>
      </w:r>
      <w:r>
        <w:rPr>
          <w:rFonts w:hint="default" w:ascii="Times New Roman" w:hAnsi="Times New Roman" w:cs="Times New Roman"/>
        </w:rPr>
        <w:t>'stock' =&gt; rand(10, 1000),</w:t>
      </w:r>
      <w:r>
        <w:rPr>
          <w:rFonts w:hint="default" w:ascii="Times New Roman" w:hAnsi="Times New Roman" w:cs="Times New Roman"/>
        </w:rPr>
        <w:br w:type="textWrapping"/>
      </w:r>
      <w:r>
        <w:rPr>
          <w:rFonts w:hint="default" w:ascii="Times New Roman" w:hAnsi="Times New Roman" w:cs="Times New Roman"/>
        </w:rPr>
        <w:t>'category_id' =&gt; rand(1, 5),</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90"/>
    <w:p>
      <w:pPr>
        <w:pStyle w:val="5"/>
        <w:bidi w:val="0"/>
        <w:rPr>
          <w:rFonts w:hint="default" w:ascii="Times New Roman" w:hAnsi="Times New Roman" w:cs="Times New Roman"/>
        </w:rPr>
      </w:pPr>
      <w:bookmarkStart w:id="91" w:name="_Toc1976574069"/>
      <w:bookmarkStart w:id="92" w:name="chạy-seeder"/>
      <w:r>
        <w:rPr>
          <w:rFonts w:hint="default" w:ascii="Times New Roman" w:hAnsi="Times New Roman" w:cs="Times New Roman"/>
        </w:rPr>
        <w:t>3.2.7 Chạy Seeder</w:t>
      </w:r>
      <w:bookmarkEnd w:id="91"/>
    </w:p>
    <w:p>
      <w:pPr>
        <w:pStyle w:val="168"/>
        <w:numPr>
          <w:ilvl w:val="0"/>
          <w:numId w:val="7"/>
        </w:numPr>
        <w:jc w:val="both"/>
        <w:rPr>
          <w:rFonts w:hint="default" w:ascii="Times New Roman" w:hAnsi="Times New Roman" w:cs="Times New Roman"/>
        </w:rPr>
      </w:pPr>
      <w:r>
        <w:rPr>
          <w:rFonts w:hint="default" w:ascii="Times New Roman" w:hAnsi="Times New Roman" w:cs="Times New Roman"/>
        </w:rPr>
        <w:t># Chạy seeder cụ thể</w:t>
      </w:r>
      <w:r>
        <w:rPr>
          <w:rFonts w:hint="default" w:ascii="Times New Roman" w:hAnsi="Times New Roman" w:cs="Times New Roman"/>
        </w:rPr>
        <w:br w:type="textWrapping"/>
      </w:r>
      <w:r>
        <w:rPr>
          <w:rFonts w:hint="default" w:ascii="Times New Roman" w:hAnsi="Times New Roman" w:cs="Times New Roman"/>
        </w:rPr>
        <w:t>php artisan db:seed --class=ProductSeeder</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Chạy tất cả seeders</w:t>
      </w:r>
      <w:r>
        <w:rPr>
          <w:rFonts w:hint="default" w:ascii="Times New Roman" w:hAnsi="Times New Roman" w:cs="Times New Roman"/>
        </w:rPr>
        <w:br w:type="textWrapping"/>
      </w:r>
      <w:r>
        <w:rPr>
          <w:rFonts w:hint="default" w:ascii="Times New Roman" w:hAnsi="Times New Roman" w:cs="Times New Roman"/>
        </w:rPr>
        <w:t>php artisan db:seed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Reset database và chạy seeders</w:t>
      </w:r>
      <w:r>
        <w:rPr>
          <w:rFonts w:hint="default" w:ascii="Times New Roman" w:hAnsi="Times New Roman" w:cs="Times New Roman"/>
        </w:rPr>
        <w:br w:type="textWrapping"/>
      </w:r>
      <w:r>
        <w:rPr>
          <w:rFonts w:hint="default" w:ascii="Times New Roman" w:hAnsi="Times New Roman" w:cs="Times New Roman"/>
        </w:rPr>
        <w:t>php artisan migrate:fresh --seed</w:t>
      </w:r>
    </w:p>
    <w:bookmarkEnd w:id="92"/>
    <w:p>
      <w:pPr>
        <w:pStyle w:val="5"/>
        <w:bidi w:val="0"/>
        <w:rPr>
          <w:rFonts w:hint="default" w:ascii="Times New Roman" w:hAnsi="Times New Roman" w:cs="Times New Roman"/>
        </w:rPr>
      </w:pPr>
      <w:bookmarkStart w:id="93" w:name="_Toc699997838"/>
      <w:bookmarkStart w:id="94" w:name="test-data-management"/>
      <w:r>
        <w:rPr>
          <w:rFonts w:hint="default" w:ascii="Times New Roman" w:hAnsi="Times New Roman" w:cs="Times New Roman"/>
        </w:rPr>
        <w:t>3.2.8 Test Data Management</w:t>
      </w:r>
      <w:bookmarkEnd w:id="93"/>
    </w:p>
    <w:p>
      <w:pPr>
        <w:pStyle w:val="167"/>
        <w:jc w:val="both"/>
        <w:rPr>
          <w:rFonts w:hint="default" w:ascii="Times New Roman" w:hAnsi="Times New Roman" w:cs="Times New Roman"/>
        </w:rPr>
      </w:pPr>
      <w:r>
        <w:rPr>
          <w:rFonts w:hint="default" w:ascii="Times New Roman" w:hAnsi="Times New Roman" w:cs="Times New Roman"/>
          <w:b/>
          <w:bCs/>
        </w:rPr>
        <w:t>Fixtures:</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tests/fixtures/products.yml</w:t>
      </w:r>
      <w:r>
        <w:rPr>
          <w:rFonts w:hint="default" w:ascii="Times New Roman" w:hAnsi="Times New Roman" w:cs="Times New Roman"/>
        </w:rPr>
        <w:br w:type="textWrapping"/>
      </w:r>
      <w:r>
        <w:rPr>
          <w:rFonts w:hint="default" w:ascii="Times New Roman" w:hAnsi="Times New Roman" w:cs="Times New Roman"/>
        </w:rPr>
        <w:t>products:</w:t>
      </w:r>
      <w:r>
        <w:rPr>
          <w:rFonts w:hint="default" w:ascii="Times New Roman" w:hAnsi="Times New Roman" w:cs="Times New Roman"/>
        </w:rPr>
        <w:br w:type="textWrapping"/>
      </w:r>
    </w:p>
    <w:p>
      <w:pPr>
        <w:pStyle w:val="168"/>
        <w:numPr>
          <w:ilvl w:val="1"/>
          <w:numId w:val="7"/>
        </w:numPr>
        <w:jc w:val="both"/>
        <w:rPr>
          <w:rFonts w:hint="default" w:ascii="Times New Roman" w:hAnsi="Times New Roman" w:cs="Times New Roman"/>
        </w:rPr>
      </w:pPr>
      <w:r>
        <w:rPr>
          <w:rFonts w:hint="default" w:ascii="Times New Roman" w:hAnsi="Times New Roman" w:cs="Times New Roman"/>
        </w:rPr>
        <w:t>id: 1</w:t>
      </w:r>
      <w:r>
        <w:rPr>
          <w:rFonts w:hint="default" w:ascii="Times New Roman" w:hAnsi="Times New Roman" w:cs="Times New Roman"/>
        </w:rPr>
        <w:br w:type="textWrapping"/>
      </w:r>
      <w:r>
        <w:rPr>
          <w:rFonts w:hint="default" w:ascii="Times New Roman" w:hAnsi="Times New Roman" w:cs="Times New Roman"/>
        </w:rPr>
        <w:t>name: Laptop Dell</w:t>
      </w:r>
      <w:r>
        <w:rPr>
          <w:rFonts w:hint="default" w:ascii="Times New Roman" w:hAnsi="Times New Roman" w:cs="Times New Roman"/>
        </w:rPr>
        <w:br w:type="textWrapping"/>
      </w:r>
      <w:r>
        <w:rPr>
          <w:rFonts w:hint="default" w:ascii="Times New Roman" w:hAnsi="Times New Roman" w:cs="Times New Roman"/>
        </w:rPr>
        <w:t>price: 15000000</w:t>
      </w:r>
      <w:r>
        <w:rPr>
          <w:rFonts w:hint="default" w:ascii="Times New Roman" w:hAnsi="Times New Roman" w:cs="Times New Roman"/>
        </w:rPr>
        <w:br w:type="textWrapping"/>
      </w:r>
    </w:p>
    <w:p>
      <w:pPr>
        <w:pStyle w:val="168"/>
        <w:numPr>
          <w:ilvl w:val="1"/>
          <w:numId w:val="7"/>
        </w:numPr>
        <w:jc w:val="both"/>
        <w:rPr>
          <w:rFonts w:hint="default" w:ascii="Times New Roman" w:hAnsi="Times New Roman" w:cs="Times New Roman"/>
        </w:rPr>
      </w:pPr>
      <w:r>
        <w:rPr>
          <w:rFonts w:hint="default" w:ascii="Times New Roman" w:hAnsi="Times New Roman" w:cs="Times New Roman"/>
        </w:rPr>
        <w:t>id: 2</w:t>
      </w:r>
      <w:r>
        <w:rPr>
          <w:rFonts w:hint="default" w:ascii="Times New Roman" w:hAnsi="Times New Roman" w:cs="Times New Roman"/>
        </w:rPr>
        <w:br w:type="textWrapping"/>
      </w:r>
      <w:r>
        <w:rPr>
          <w:rFonts w:hint="default" w:ascii="Times New Roman" w:hAnsi="Times New Roman" w:cs="Times New Roman"/>
        </w:rPr>
        <w:t>name: Mouse Logitech</w:t>
      </w:r>
      <w:r>
        <w:rPr>
          <w:rFonts w:hint="default" w:ascii="Times New Roman" w:hAnsi="Times New Roman" w:cs="Times New Roman"/>
        </w:rPr>
        <w:br w:type="textWrapping"/>
      </w:r>
      <w:r>
        <w:rPr>
          <w:rFonts w:hint="default" w:ascii="Times New Roman" w:hAnsi="Times New Roman" w:cs="Times New Roman"/>
        </w:rPr>
        <w:t>price: 500000</w:t>
      </w:r>
    </w:p>
    <w:p>
      <w:pPr>
        <w:pStyle w:val="167"/>
        <w:jc w:val="both"/>
        <w:rPr>
          <w:rFonts w:hint="default" w:ascii="Times New Roman" w:hAnsi="Times New Roman" w:cs="Times New Roman"/>
        </w:rPr>
      </w:pPr>
      <w:r>
        <w:rPr>
          <w:rFonts w:hint="default" w:ascii="Times New Roman" w:hAnsi="Times New Roman" w:cs="Times New Roman"/>
          <w:b/>
          <w:bCs/>
        </w:rPr>
        <w:t>Factory Pattern:</w:t>
      </w:r>
    </w:p>
    <w:p>
      <w:pPr>
        <w:pStyle w:val="168"/>
        <w:numPr>
          <w:ilvl w:val="0"/>
          <w:numId w:val="7"/>
        </w:numPr>
        <w:jc w:val="both"/>
        <w:rPr>
          <w:rFonts w:hint="default" w:ascii="Times New Roman" w:hAnsi="Times New Roman" w:cs="Times New Roman"/>
        </w:rPr>
      </w:pPr>
      <w:r>
        <w:rPr>
          <w:rFonts w:hint="default" w:ascii="Times New Roman" w:hAnsi="Times New Roman" w:cs="Times New Roman"/>
        </w:rPr>
        <w:t>// helpers/factories.ts</w:t>
      </w:r>
      <w:r>
        <w:rPr>
          <w:rFonts w:hint="default" w:ascii="Times New Roman" w:hAnsi="Times New Roman" w:cs="Times New Roman"/>
        </w:rPr>
        <w:br w:type="textWrapping"/>
      </w:r>
      <w:r>
        <w:rPr>
          <w:rFonts w:hint="default" w:ascii="Times New Roman" w:hAnsi="Times New Roman" w:cs="Times New Roman"/>
        </w:rPr>
        <w:t>export async function createProduct(data = {}) {</w:t>
      </w:r>
      <w:r>
        <w:rPr>
          <w:rFonts w:hint="default" w:ascii="Times New Roman" w:hAnsi="Times New Roman" w:cs="Times New Roman"/>
        </w:rPr>
        <w:br w:type="textWrapping"/>
      </w:r>
      <w:r>
        <w:rPr>
          <w:rFonts w:hint="default" w:ascii="Times New Roman" w:hAnsi="Times New Roman" w:cs="Times New Roman"/>
        </w:rPr>
        <w:t>const defaultData = {</w:t>
      </w:r>
      <w:r>
        <w:rPr>
          <w:rFonts w:hint="default" w:ascii="Times New Roman" w:hAnsi="Times New Roman" w:cs="Times New Roman"/>
        </w:rPr>
        <w:br w:type="textWrapping"/>
      </w:r>
      <w:r>
        <w:rPr>
          <w:rFonts w:hint="default" w:ascii="Times New Roman" w:hAnsi="Times New Roman" w:cs="Times New Roman"/>
        </w:rPr>
        <w:t>name: 'Test Product',</w:t>
      </w:r>
      <w:r>
        <w:rPr>
          <w:rFonts w:hint="default" w:ascii="Times New Roman" w:hAnsi="Times New Roman" w:cs="Times New Roman"/>
        </w:rPr>
        <w:br w:type="textWrapping"/>
      </w:r>
      <w:r>
        <w:rPr>
          <w:rFonts w:hint="default" w:ascii="Times New Roman" w:hAnsi="Times New Roman" w:cs="Times New Roman"/>
        </w:rPr>
        <w:t>price: 100000,</w:t>
      </w:r>
      <w:r>
        <w:rPr>
          <w:rFonts w:hint="default" w:ascii="Times New Roman" w:hAnsi="Times New Roman" w:cs="Times New Roman"/>
        </w:rPr>
        <w:br w:type="textWrapping"/>
      </w:r>
      <w:r>
        <w:rPr>
          <w:rFonts w:hint="default" w:ascii="Times New Roman" w:hAnsi="Times New Roman" w:cs="Times New Roman"/>
        </w:rPr>
        <w:t>stock: 10,</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return await fetch('/api/products', {</w:t>
      </w:r>
      <w:r>
        <w:rPr>
          <w:rFonts w:hint="default" w:ascii="Times New Roman" w:hAnsi="Times New Roman" w:cs="Times New Roman"/>
        </w:rPr>
        <w:br w:type="textWrapping"/>
      </w:r>
      <w:r>
        <w:rPr>
          <w:rFonts w:hint="default" w:ascii="Times New Roman" w:hAnsi="Times New Roman" w:cs="Times New Roman"/>
        </w:rPr>
        <w:t>method: 'POST',</w:t>
      </w:r>
      <w:r>
        <w:rPr>
          <w:rFonts w:hint="default" w:ascii="Times New Roman" w:hAnsi="Times New Roman" w:cs="Times New Roman"/>
        </w:rPr>
        <w:br w:type="textWrapping"/>
      </w:r>
      <w:r>
        <w:rPr>
          <w:rFonts w:hint="default" w:ascii="Times New Roman" w:hAnsi="Times New Roman" w:cs="Times New Roman"/>
        </w:rPr>
        <w:t>body: JSON.stringify({ ...defaultData, ...data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78"/>
    <w:bookmarkEnd w:id="94"/>
    <w:p>
      <w:pPr>
        <w:pStyle w:val="3"/>
        <w:bidi w:val="0"/>
        <w:rPr>
          <w:rFonts w:hint="default" w:ascii="Times New Roman" w:hAnsi="Times New Roman" w:cs="Times New Roman"/>
        </w:rPr>
      </w:pPr>
      <w:bookmarkStart w:id="95" w:name="_Toc748135268"/>
      <w:bookmarkStart w:id="96" w:name="mô-tả-các-kết-quả-đạt-được"/>
      <w:r>
        <w:rPr>
          <w:rFonts w:hint="default" w:ascii="Times New Roman" w:hAnsi="Times New Roman" w:cs="Times New Roman"/>
        </w:rPr>
        <w:t>3.3 Mô tả các kết quả đạt được</w:t>
      </w:r>
      <w:bookmarkEnd w:id="95"/>
    </w:p>
    <w:p>
      <w:pPr>
        <w:pStyle w:val="5"/>
        <w:bidi w:val="0"/>
        <w:rPr>
          <w:rFonts w:hint="default" w:ascii="Times New Roman" w:hAnsi="Times New Roman" w:cs="Times New Roman"/>
        </w:rPr>
      </w:pPr>
      <w:bookmarkStart w:id="97" w:name="_Toc1549242524"/>
      <w:bookmarkStart w:id="98" w:name="test-file-auth.spec.ts-xác-thực"/>
      <w:r>
        <w:rPr>
          <w:rFonts w:hint="default" w:ascii="Times New Roman" w:hAnsi="Times New Roman" w:cs="Times New Roman"/>
        </w:rPr>
        <w:t>3.3.1 Test File: auth.spec.ts (Xác thực)</w:t>
      </w:r>
      <w:bookmarkEnd w:id="97"/>
    </w:p>
    <w:p>
      <w:pPr>
        <w:pStyle w:val="168"/>
        <w:numPr>
          <w:ilvl w:val="0"/>
          <w:numId w:val="7"/>
        </w:numPr>
        <w:jc w:val="both"/>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AuthHelper } from './helpers/auth';</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test.describe('Authentication Features', () =&gt;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login and logout successfully',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Login</w:t>
      </w:r>
      <w:r>
        <w:rPr>
          <w:rFonts w:hint="default" w:ascii="Times New Roman" w:hAnsi="Times New Roman" w:cs="Times New Roman"/>
        </w:rPr>
        <w:br w:type="textWrapping"/>
      </w:r>
      <w:r>
        <w:rPr>
          <w:rFonts w:hint="default" w:ascii="Times New Roman" w:hAnsi="Times New Roman" w:cs="Times New Roman"/>
        </w:rPr>
        <w:t>await auth.login('test@example.com', 'password123');</w:t>
      </w:r>
      <w:r>
        <w:rPr>
          <w:rFonts w:hint="default" w:ascii="Times New Roman" w:hAnsi="Times New Roman" w:cs="Times New Roman"/>
        </w:rPr>
        <w:br w:type="textWrapping"/>
      </w:r>
      <w:r>
        <w:rPr>
          <w:rFonts w:hint="default" w:ascii="Times New Roman" w:hAnsi="Times New Roman" w:cs="Times New Roman"/>
        </w:rPr>
        <w:t>await expect(page).toHaveURL('/dashboard');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Logout</w:t>
      </w:r>
      <w:r>
        <w:rPr>
          <w:rFonts w:hint="default" w:ascii="Times New Roman" w:hAnsi="Times New Roman" w:cs="Times New Roman"/>
        </w:rPr>
        <w:br w:type="textWrapping"/>
      </w:r>
      <w:r>
        <w:rPr>
          <w:rFonts w:hint="default" w:ascii="Times New Roman" w:hAnsi="Times New Roman" w:cs="Times New Roman"/>
        </w:rPr>
        <w:t>const logoutBtn = page.locator('button:has-text("Đăng xuất")').first();</w:t>
      </w:r>
      <w:r>
        <w:rPr>
          <w:rFonts w:hint="default" w:ascii="Times New Roman" w:hAnsi="Times New Roman" w:cs="Times New Roman"/>
        </w:rPr>
        <w:br w:type="textWrapping"/>
      </w:r>
      <w:r>
        <w:rPr>
          <w:rFonts w:hint="default" w:ascii="Times New Roman" w:hAnsi="Times New Roman" w:cs="Times New Roman"/>
        </w:rPr>
        <w:t>await logoutBtn.click();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expect(page).toHaveURL(/.*\/login/);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access profile page when logged in',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page.goto('/profile');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expect(page).toHaveURL(/.*\/profile/);</w:t>
      </w:r>
      <w:r>
        <w:rPr>
          <w:rFonts w:hint="default" w:ascii="Times New Roman" w:hAnsi="Times New Roman" w:cs="Times New Roman"/>
        </w:rPr>
        <w:br w:type="textWrapping"/>
      </w:r>
      <w:r>
        <w:rPr>
          <w:rFonts w:hint="default" w:ascii="Times New Roman" w:hAnsi="Times New Roman" w:cs="Times New Roman"/>
        </w:rPr>
        <w:t>await expect(page.locator('body')).toContainText(/Thông tin cá nhân|Tài khoản/i);</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cannot access dashboard without login', async ({ page }) =&gt; {</w:t>
      </w:r>
      <w:r>
        <w:rPr>
          <w:rFonts w:hint="default" w:ascii="Times New Roman" w:hAnsi="Times New Roman" w:cs="Times New Roman"/>
        </w:rPr>
        <w:br w:type="textWrapping"/>
      </w:r>
      <w:r>
        <w:rPr>
          <w:rFonts w:hint="default" w:ascii="Times New Roman" w:hAnsi="Times New Roman" w:cs="Times New Roman"/>
        </w:rPr>
        <w:t>await page.goto('/dashboard');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Should redirect to login</w:t>
      </w:r>
      <w:r>
        <w:rPr>
          <w:rFonts w:hint="default" w:ascii="Times New Roman" w:hAnsi="Times New Roman" w:cs="Times New Roman"/>
        </w:rPr>
        <w:br w:type="textWrapping"/>
      </w:r>
      <w:r>
        <w:rPr>
          <w:rFonts w:hint="default" w:ascii="Times New Roman" w:hAnsi="Times New Roman" w:cs="Times New Roman"/>
        </w:rPr>
        <w:t>await expect(page).toHaveURL(/.*\/login/);</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98"/>
    <w:p>
      <w:pPr>
        <w:pStyle w:val="5"/>
        <w:bidi w:val="0"/>
        <w:rPr>
          <w:rFonts w:hint="default" w:ascii="Times New Roman" w:hAnsi="Times New Roman" w:cs="Times New Roman"/>
        </w:rPr>
      </w:pPr>
      <w:bookmarkStart w:id="99" w:name="_Toc746254458"/>
      <w:bookmarkStart w:id="100" w:name="test-file-products.spec.ts-sản-phẩm"/>
      <w:r>
        <w:rPr>
          <w:rFonts w:hint="default" w:ascii="Times New Roman" w:hAnsi="Times New Roman" w:cs="Times New Roman"/>
        </w:rPr>
        <w:t>3.3.2 Test File: products.spec.ts (Sản phẩm)</w:t>
      </w:r>
      <w:bookmarkEnd w:id="99"/>
    </w:p>
    <w:p>
      <w:pPr>
        <w:pStyle w:val="168"/>
        <w:numPr>
          <w:ilvl w:val="0"/>
          <w:numId w:val="7"/>
        </w:numPr>
        <w:jc w:val="both"/>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test.describe('Product Features', () =&gt;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view products list', async ({ page }) =&gt; {</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products = page.locator('[data-testid="product-card"]');</w:t>
      </w:r>
      <w:r>
        <w:rPr>
          <w:rFonts w:hint="default" w:ascii="Times New Roman" w:hAnsi="Times New Roman" w:cs="Times New Roman"/>
        </w:rPr>
        <w:br w:type="textWrapping"/>
      </w:r>
      <w:r>
        <w:rPr>
          <w:rFonts w:hint="default" w:ascii="Times New Roman" w:hAnsi="Times New Roman" w:cs="Times New Roman"/>
        </w:rPr>
        <w:t>const count = await products.count();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expect(count).toBeGreaterThan(0);</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view product detail', async ({ page }) =&gt; {</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firstProduct = page.locator('a[href*="/san-pham/"]').first();</w:t>
      </w:r>
      <w:r>
        <w:rPr>
          <w:rFonts w:hint="default" w:ascii="Times New Roman" w:hAnsi="Times New Roman" w:cs="Times New Roman"/>
        </w:rPr>
        <w:br w:type="textWrapping"/>
      </w:r>
      <w:r>
        <w:rPr>
          <w:rFonts w:hint="default" w:ascii="Times New Roman" w:hAnsi="Times New Roman" w:cs="Times New Roman"/>
        </w:rPr>
        <w:t>await firstProduct.click();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expect(page).toHaveURL(/.*\/san-pham\/.*/);</w:t>
      </w:r>
      <w:r>
        <w:rPr>
          <w:rFonts w:hint="default" w:ascii="Times New Roman" w:hAnsi="Times New Roman" w:cs="Times New Roman"/>
        </w:rPr>
        <w:br w:type="textWrapping"/>
      </w:r>
      <w:r>
        <w:rPr>
          <w:rFonts w:hint="default" w:ascii="Times New Roman" w:hAnsi="Times New Roman" w:cs="Times New Roman"/>
        </w:rPr>
        <w:t>await expect(page.locator('h1')).toBeTruthy();</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search products', async ({ page }) =&gt; {</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searchInput = page.locator('input[placeholder*="Tìm kiếm"]');</w:t>
      </w:r>
      <w:r>
        <w:rPr>
          <w:rFonts w:hint="default" w:ascii="Times New Roman" w:hAnsi="Times New Roman" w:cs="Times New Roman"/>
        </w:rPr>
        <w:br w:type="textWrapping"/>
      </w:r>
      <w:r>
        <w:rPr>
          <w:rFonts w:hint="default" w:ascii="Times New Roman" w:hAnsi="Times New Roman" w:cs="Times New Roman"/>
        </w:rPr>
        <w:t>await searchInput.fill('Laptop');</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page.waitForLoadState('networkidle');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results = page.locator('[data-testid="product-card"]');</w:t>
      </w:r>
      <w:r>
        <w:rPr>
          <w:rFonts w:hint="default" w:ascii="Times New Roman" w:hAnsi="Times New Roman" w:cs="Times New Roman"/>
        </w:rPr>
        <w:br w:type="textWrapping"/>
      </w:r>
      <w:r>
        <w:rPr>
          <w:rFonts w:hint="default" w:ascii="Times New Roman" w:hAnsi="Times New Roman" w:cs="Times New Roman"/>
        </w:rPr>
        <w:t>const count = await results.count();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expect(count).toBeGreaterThan(0);</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100"/>
    <w:p>
      <w:pPr>
        <w:pStyle w:val="5"/>
        <w:bidi w:val="0"/>
        <w:rPr>
          <w:rFonts w:hint="default" w:ascii="Times New Roman" w:hAnsi="Times New Roman" w:cs="Times New Roman"/>
        </w:rPr>
      </w:pPr>
      <w:bookmarkStart w:id="101" w:name="_Toc92796504"/>
      <w:bookmarkStart w:id="102" w:name="test-file-cart.spec.ts-giỏ-hàng"/>
      <w:r>
        <w:rPr>
          <w:rFonts w:hint="default" w:ascii="Times New Roman" w:hAnsi="Times New Roman" w:cs="Times New Roman"/>
        </w:rPr>
        <w:t>3.3.3 Test File: cart.spec.ts (Giỏ hàng)</w:t>
      </w:r>
      <w:bookmarkEnd w:id="101"/>
    </w:p>
    <w:p>
      <w:pPr>
        <w:pStyle w:val="168"/>
        <w:numPr>
          <w:ilvl w:val="0"/>
          <w:numId w:val="7"/>
        </w:numPr>
        <w:rPr>
          <w:rFonts w:hint="default" w:ascii="Times New Roman" w:hAnsi="Times New Roman" w:cs="Times New Roman"/>
        </w:rPr>
      </w:pPr>
      <w:r>
        <w:rPr>
          <w:rFonts w:hint="default" w:ascii="Times New Roman" w:hAnsi="Times New Roman" w:cs="Times New Roman"/>
        </w:rPr>
        <w:t>import { test, expect } from '@playwright/test';</w:t>
      </w:r>
      <w:r>
        <w:rPr>
          <w:rFonts w:hint="default" w:ascii="Times New Roman" w:hAnsi="Times New Roman" w:cs="Times New Roman"/>
        </w:rPr>
        <w:br w:type="textWrapping"/>
      </w:r>
      <w:r>
        <w:rPr>
          <w:rFonts w:hint="default" w:ascii="Times New Roman" w:hAnsi="Times New Roman" w:cs="Times New Roman"/>
        </w:rPr>
        <w:t>import { AuthHelper } from './helpers/auth';</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test.describe('Cart Features', () =&gt;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add product to cart',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addBtn = page.locator('button:has-text("Thêm vào giỏ")').first();</w:t>
      </w:r>
      <w:r>
        <w:rPr>
          <w:rFonts w:hint="default" w:ascii="Times New Roman" w:hAnsi="Times New Roman" w:cs="Times New Roman"/>
        </w:rPr>
        <w:br w:type="textWrapping"/>
      </w:r>
      <w:r>
        <w:rPr>
          <w:rFonts w:hint="default" w:ascii="Times New Roman" w:hAnsi="Times New Roman" w:cs="Times New Roman"/>
        </w:rPr>
        <w:t>await addBtn.click();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const cartIcon = page.locator('[data-testid="cart-count"]');</w:t>
      </w:r>
      <w:r>
        <w:rPr>
          <w:rFonts w:hint="default" w:ascii="Times New Roman" w:hAnsi="Times New Roman" w:cs="Times New Roman"/>
        </w:rPr>
        <w:br w:type="textWrapping"/>
      </w:r>
      <w:r>
        <w:rPr>
          <w:rFonts w:hint="default" w:ascii="Times New Roman" w:hAnsi="Times New Roman" w:cs="Times New Roman"/>
        </w:rPr>
        <w:t>await expect(cartIcon).toContainText('1');</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test('User can checkout', async ({ page }) =&gt; {</w:t>
      </w:r>
      <w:r>
        <w:rPr>
          <w:rFonts w:hint="default" w:ascii="Times New Roman" w:hAnsi="Times New Roman" w:cs="Times New Roman"/>
        </w:rPr>
        <w:br w:type="textWrapping"/>
      </w:r>
      <w:r>
        <w:rPr>
          <w:rFonts w:hint="default" w:ascii="Times New Roman" w:hAnsi="Times New Roman" w:cs="Times New Roman"/>
        </w:rPr>
        <w:t>const auth = new AuthHelper(page);</w:t>
      </w:r>
      <w:r>
        <w:rPr>
          <w:rFonts w:hint="default" w:ascii="Times New Roman" w:hAnsi="Times New Roman" w:cs="Times New Roman"/>
        </w:rPr>
        <w:br w:type="textWrapping"/>
      </w:r>
      <w:r>
        <w:rPr>
          <w:rFonts w:hint="default" w:ascii="Times New Roman" w:hAnsi="Times New Roman" w:cs="Times New Roman"/>
        </w:rPr>
        <w:t>await auth.login();</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Add product to cart</w:t>
      </w:r>
      <w:r>
        <w:rPr>
          <w:rFonts w:hint="default" w:ascii="Times New Roman" w:hAnsi="Times New Roman" w:cs="Times New Roman"/>
        </w:rPr>
        <w:br w:type="textWrapping"/>
      </w:r>
      <w:r>
        <w:rPr>
          <w:rFonts w:hint="default" w:ascii="Times New Roman" w:hAnsi="Times New Roman" w:cs="Times New Roman"/>
        </w:rPr>
        <w:t>await page.goto('/products');</w:t>
      </w:r>
      <w:r>
        <w:rPr>
          <w:rFonts w:hint="default" w:ascii="Times New Roman" w:hAnsi="Times New Roman" w:cs="Times New Roman"/>
        </w:rPr>
        <w:br w:type="textWrapping"/>
      </w:r>
      <w:r>
        <w:rPr>
          <w:rFonts w:hint="default" w:ascii="Times New Roman" w:hAnsi="Times New Roman" w:cs="Times New Roman"/>
        </w:rPr>
        <w:t>await page.locator('button:has-text("Thêm vào giỏ")').first().click();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Go to checkout</w:t>
      </w:r>
      <w:r>
        <w:rPr>
          <w:rFonts w:hint="default" w:ascii="Times New Roman" w:hAnsi="Times New Roman" w:cs="Times New Roman"/>
        </w:rPr>
        <w:br w:type="textWrapping"/>
      </w:r>
      <w:r>
        <w:rPr>
          <w:rFonts w:hint="default" w:ascii="Times New Roman" w:hAnsi="Times New Roman" w:cs="Times New Roman"/>
        </w:rPr>
        <w:t>await page.goto('/checkout');</w:t>
      </w:r>
      <w:r>
        <w:rPr>
          <w:rFonts w:hint="default" w:ascii="Times New Roman" w:hAnsi="Times New Roman" w:cs="Times New Roman"/>
        </w:rPr>
        <w:br w:type="textWrapping"/>
      </w:r>
      <w:r>
        <w:rPr>
          <w:rFonts w:hint="default" w:ascii="Times New Roman" w:hAnsi="Times New Roman" w:cs="Times New Roman"/>
        </w:rPr>
        <w:t>await expect(page).toHaveURL(/.*\/checkout/);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Fill form</w:t>
      </w:r>
      <w:r>
        <w:rPr>
          <w:rFonts w:hint="default" w:ascii="Times New Roman" w:hAnsi="Times New Roman" w:cs="Times New Roman"/>
        </w:rPr>
        <w:br w:type="textWrapping"/>
      </w:r>
      <w:r>
        <w:rPr>
          <w:rFonts w:hint="default" w:ascii="Times New Roman" w:hAnsi="Times New Roman" w:cs="Times New Roman"/>
        </w:rPr>
        <w:t>await page.locator('input[name="address"]').fill('123 Đường ABC');</w:t>
      </w:r>
      <w:r>
        <w:rPr>
          <w:rFonts w:hint="default" w:ascii="Times New Roman" w:hAnsi="Times New Roman" w:cs="Times New Roman"/>
        </w:rPr>
        <w:br w:type="textWrapping"/>
      </w:r>
      <w:r>
        <w:rPr>
          <w:rFonts w:hint="default" w:ascii="Times New Roman" w:hAnsi="Times New Roman" w:cs="Times New Roman"/>
        </w:rPr>
        <w:t>await page.locator('select[name="payment"]').selectOption('credit-card');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Submit</w:t>
      </w:r>
      <w:r>
        <w:rPr>
          <w:rFonts w:hint="default" w:ascii="Times New Roman" w:hAnsi="Times New Roman" w:cs="Times New Roman"/>
        </w:rPr>
        <w:br w:type="textWrapping"/>
      </w:r>
      <w:r>
        <w:rPr>
          <w:rFonts w:hint="default" w:ascii="Times New Roman" w:hAnsi="Times New Roman" w:cs="Times New Roman"/>
        </w:rPr>
        <w:t>await page.locator('button:has-text("Đặt hàng")').click();</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await expect(page).toHaveURL(/.*\/order-success/);</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w:t>
      </w:r>
    </w:p>
    <w:bookmarkEnd w:id="102"/>
    <w:p>
      <w:pPr>
        <w:pStyle w:val="5"/>
        <w:bidi w:val="0"/>
        <w:rPr>
          <w:rFonts w:hint="default" w:ascii="Times New Roman" w:hAnsi="Times New Roman" w:cs="Times New Roman"/>
        </w:rPr>
      </w:pPr>
      <w:bookmarkStart w:id="103" w:name="_Toc1765471429"/>
      <w:bookmarkStart w:id="104" w:name="test-execution-html-report"/>
      <w:r>
        <w:rPr>
          <w:rFonts w:hint="default" w:ascii="Times New Roman" w:hAnsi="Times New Roman" w:cs="Times New Roman"/>
        </w:rPr>
        <w:t>3.3.4 Test Execution &amp; HTML Report</w:t>
      </w:r>
      <w:bookmarkEnd w:id="103"/>
    </w:p>
    <w:p>
      <w:pPr>
        <w:pStyle w:val="168"/>
        <w:numPr>
          <w:ilvl w:val="0"/>
          <w:numId w:val="7"/>
        </w:numPr>
        <w:rPr>
          <w:rFonts w:hint="default" w:ascii="Times New Roman" w:hAnsi="Times New Roman" w:cs="Times New Roman"/>
        </w:rPr>
      </w:pPr>
      <w:r>
        <w:rPr>
          <w:rFonts w:hint="default" w:ascii="Times New Roman" w:hAnsi="Times New Roman" w:cs="Times New Roman"/>
        </w:rPr>
        <w:t># Chạy tất cả test</w:t>
      </w:r>
      <w:r>
        <w:rPr>
          <w:rFonts w:hint="default" w:ascii="Times New Roman" w:hAnsi="Times New Roman" w:cs="Times New Roman"/>
        </w:rPr>
        <w:br w:type="textWrapping"/>
      </w:r>
      <w:r>
        <w:rPr>
          <w:rFonts w:hint="default" w:ascii="Times New Roman" w:hAnsi="Times New Roman" w:cs="Times New Roman"/>
        </w:rPr>
        <w:t>npm run test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Xem HTML report</w:t>
      </w:r>
      <w:r>
        <w:rPr>
          <w:rFonts w:hint="default" w:ascii="Times New Roman" w:hAnsi="Times New Roman" w:cs="Times New Roman"/>
        </w:rPr>
        <w:br w:type="textWrapping"/>
      </w:r>
      <w:r>
        <w:rPr>
          <w:rFonts w:hint="default" w:ascii="Times New Roman" w:hAnsi="Times New Roman" w:cs="Times New Roman"/>
        </w:rPr>
        <w:t>npm run report</w:t>
      </w:r>
    </w:p>
    <w:p>
      <w:pPr>
        <w:pStyle w:val="167"/>
        <w:rPr>
          <w:rFonts w:hint="default" w:ascii="Times New Roman" w:hAnsi="Times New Roman" w:cs="Times New Roman"/>
        </w:rPr>
      </w:pPr>
      <w:r>
        <w:rPr>
          <w:rFonts w:hint="default" w:ascii="Times New Roman" w:hAnsi="Times New Roman" w:cs="Times New Roman"/>
          <w:b/>
          <w:bCs/>
        </w:rPr>
        <w:t>Test Report output:</w:t>
      </w:r>
    </w:p>
    <w:p>
      <w:pPr>
        <w:numPr>
          <w:ilvl w:val="0"/>
          <w:numId w:val="7"/>
        </w:numPr>
        <w:rPr>
          <w:rFonts w:hint="default" w:ascii="Times New Roman" w:hAnsi="Times New Roman" w:cs="Times New Roman"/>
        </w:rPr>
      </w:pPr>
      <w:r>
        <w:rPr>
          <w:rFonts w:hint="default" w:ascii="Times New Roman" w:hAnsi="Times New Roman" w:cs="Times New Roman"/>
        </w:rPr>
        <w:t>Total tests: 15</w:t>
      </w:r>
    </w:p>
    <w:p>
      <w:pPr>
        <w:numPr>
          <w:ilvl w:val="0"/>
          <w:numId w:val="7"/>
        </w:numPr>
        <w:rPr>
          <w:rFonts w:hint="default" w:ascii="Times New Roman" w:hAnsi="Times New Roman" w:cs="Times New Roman"/>
        </w:rPr>
      </w:pPr>
      <w:r>
        <w:rPr>
          <w:rFonts w:hint="default" w:ascii="Times New Roman" w:hAnsi="Times New Roman" w:cs="Times New Roman"/>
        </w:rPr>
        <w:t>Passed: 13</w:t>
      </w:r>
    </w:p>
    <w:p>
      <w:pPr>
        <w:numPr>
          <w:ilvl w:val="0"/>
          <w:numId w:val="7"/>
        </w:numPr>
        <w:rPr>
          <w:rFonts w:hint="default" w:ascii="Times New Roman" w:hAnsi="Times New Roman" w:cs="Times New Roman"/>
        </w:rPr>
      </w:pPr>
      <w:r>
        <w:rPr>
          <w:rFonts w:hint="default" w:ascii="Times New Roman" w:hAnsi="Times New Roman" w:cs="Times New Roman"/>
        </w:rPr>
        <w:t>Failed: 2</w:t>
      </w:r>
    </w:p>
    <w:p>
      <w:pPr>
        <w:numPr>
          <w:ilvl w:val="0"/>
          <w:numId w:val="7"/>
        </w:numPr>
        <w:rPr>
          <w:rFonts w:hint="default" w:ascii="Times New Roman" w:hAnsi="Times New Roman" w:cs="Times New Roman"/>
        </w:rPr>
      </w:pPr>
      <w:r>
        <w:rPr>
          <w:rFonts w:hint="default" w:ascii="Times New Roman" w:hAnsi="Times New Roman" w:cs="Times New Roman"/>
        </w:rPr>
        <w:t>Skipped: 0</w:t>
      </w:r>
    </w:p>
    <w:p>
      <w:pPr>
        <w:numPr>
          <w:ilvl w:val="0"/>
          <w:numId w:val="7"/>
        </w:numPr>
        <w:rPr>
          <w:rFonts w:hint="default" w:ascii="Times New Roman" w:hAnsi="Times New Roman" w:cs="Times New Roman"/>
          <w:sz w:val="26"/>
          <w:szCs w:val="26"/>
        </w:rPr>
      </w:pPr>
      <w:r>
        <w:rPr>
          <w:rFonts w:hint="default" w:ascii="Times New Roman" w:hAnsi="Times New Roman" w:cs="Times New Roman"/>
        </w:rPr>
        <w:t>Duration: 45s</w:t>
      </w:r>
      <w:bookmarkEnd w:id="62"/>
      <w:bookmarkEnd w:id="96"/>
      <w:bookmarkEnd w:id="104"/>
    </w:p>
    <w:p>
      <w:pPr>
        <w:rPr>
          <w:rFonts w:hint="default" w:ascii="Times New Roman" w:hAnsi="Times New Roman" w:cs="Times New Roman"/>
          <w:sz w:val="26"/>
          <w:szCs w:val="26"/>
        </w:rPr>
      </w:pPr>
      <w:r>
        <w:rPr>
          <w:rFonts w:hint="default" w:ascii="Times New Roman" w:hAnsi="Times New Roman" w:cs="Times New Roman"/>
          <w:sz w:val="26"/>
          <w:szCs w:val="26"/>
        </w:rPr>
        <w:br w:type="page"/>
      </w:r>
    </w:p>
    <w:p>
      <w:pPr>
        <w:pStyle w:val="2"/>
        <w:spacing w:after="360"/>
        <w:jc w:val="center"/>
      </w:pPr>
      <w:bookmarkStart w:id="105" w:name="_Toc1502118263"/>
      <w:bookmarkStart w:id="106" w:name="_Toc1235245288"/>
      <w:bookmarkStart w:id="107" w:name="_Toc1993573375"/>
      <w:bookmarkStart w:id="108" w:name="_Toc111101201"/>
      <w:bookmarkStart w:id="109" w:name="_Toc80322923"/>
      <w:bookmarkStart w:id="110" w:name="_Toc711445385"/>
      <w:r>
        <w:rPr>
          <w:rFonts w:ascii="Times New Roman" w:hAnsi="Times New Roman"/>
          <w:b/>
          <w:color w:val="000000"/>
          <w:sz w:val="32"/>
        </w:rPr>
        <w:t xml:space="preserve">CHƯƠNG </w:t>
      </w:r>
      <w:r>
        <w:rPr>
          <w:rFonts w:hint="default" w:ascii="Times New Roman" w:hAnsi="Times New Roman"/>
          <w:b/>
          <w:color w:val="000000"/>
          <w:sz w:val="32"/>
          <w:lang w:val="vi-VN"/>
        </w:rPr>
        <w:t>4</w:t>
      </w:r>
      <w:r>
        <w:rPr>
          <w:rFonts w:ascii="Times New Roman" w:hAnsi="Times New Roman"/>
          <w:b/>
          <w:color w:val="000000"/>
          <w:sz w:val="32"/>
        </w:rPr>
        <w:t>: KẾT LUẬN</w:t>
      </w:r>
      <w:bookmarkEnd w:id="105"/>
      <w:bookmarkEnd w:id="106"/>
      <w:bookmarkEnd w:id="107"/>
      <w:bookmarkEnd w:id="108"/>
      <w:bookmarkEnd w:id="109"/>
      <w:bookmarkEnd w:id="110"/>
    </w:p>
    <w:p>
      <w:pPr>
        <w:pStyle w:val="3"/>
        <w:rPr>
          <w:rFonts w:hint="default" w:ascii="Times New Roman" w:hAnsi="Times New Roman" w:cs="Times New Roman"/>
        </w:rPr>
      </w:pPr>
      <w:bookmarkStart w:id="111" w:name="_Toc2107878625"/>
      <w:bookmarkStart w:id="112" w:name="_Toc1851871512"/>
      <w:bookmarkStart w:id="113" w:name="_Toc1429170882"/>
      <w:bookmarkStart w:id="114" w:name="_Toc1603858024"/>
      <w:bookmarkStart w:id="115" w:name="_Toc493901672"/>
      <w:bookmarkStart w:id="116" w:name="_Toc880600326"/>
      <w:r>
        <w:rPr>
          <w:rFonts w:hint="default" w:ascii="Times New Roman" w:hAnsi="Times New Roman" w:cs="Times New Roman"/>
          <w:lang w:val="vi-VN"/>
        </w:rPr>
        <w:t>4</w:t>
      </w:r>
      <w:r>
        <w:rPr>
          <w:rFonts w:hint="default" w:ascii="Times New Roman" w:hAnsi="Times New Roman" w:cs="Times New Roman"/>
        </w:rPr>
        <w:t>.1. Đánh giá kết quả thực tập</w:t>
      </w:r>
      <w:bookmarkEnd w:id="111"/>
      <w:bookmarkEnd w:id="112"/>
      <w:bookmarkEnd w:id="113"/>
      <w:bookmarkEnd w:id="114"/>
      <w:bookmarkEnd w:id="115"/>
      <w:bookmarkEnd w:id="116"/>
    </w:p>
    <w:p>
      <w:pPr>
        <w:jc w:val="both"/>
      </w:pPr>
      <w:r>
        <w:t>Kết thúc 1</w:t>
      </w:r>
      <w:r>
        <w:rPr>
          <w:rFonts w:hint="default" w:ascii="Times New Roman"/>
          <w:lang w:val="vi-VN"/>
        </w:rPr>
        <w:t>0</w:t>
      </w:r>
      <w:r>
        <w:t xml:space="preserve"> tuần thực tập làm việc cường độ cao tại Công ty TNHH Hoàng Khang </w:t>
      </w:r>
      <w:r>
        <w:rPr>
          <w:lang w:val="vi-VN"/>
        </w:rPr>
        <w:t>Incotech</w:t>
      </w:r>
      <w:r>
        <w:t>, em tự hào đánh giá bản thân đã hoàn thành vượt mức các chỉ tiêu đề ra ban đầu của nhà trường cũng như đơn vị thực tập. Em đã hoàn thiện trọn vẹn website thương mại điện tử 'Sàn tím vi en' đóng vai trò là một cơ sở vật lý nền tảng. Từ đó, em ứng dụng thành công và nhuần nhuyễn các công cụ hàng đầu trong ngành Đảm bảo chất lượng (QA/QC) hiện nay là Postman và Microsoft Playwright. Kiến thức của em đã trải dài từ việc thiết kế luồng test case thủ công logic, log bug chuẩn mực chuyên nghiệp trên hệ thống Jira, cho đến việc sở hữu tư duy lập trình tự động hóa (Automation scripting) thông minh, có thể tái sử dụng lâu dài.</w:t>
      </w:r>
    </w:p>
    <w:p>
      <w:pPr>
        <w:jc w:val="both"/>
      </w:pPr>
      <w:r>
        <w:t>Chính hệ thống kiểm thử tự động do em viết ra đã phát huy tác dụng thực tiễn ngay lập tức. Trong quá trình test 'Sàn tím vi en', hệ thống Playwright đã thay em phát hiện ra 4 khiếm khuyết logic ngầm ở khâu xử lý cộng dồn số tiền trong giỏ hàng (khi thay đổi số lượng sản phẩm liên tục) và 2 lỗ hổng bảo mật phía API (thiếu cơ chế kiểm tra token ở route xem lịch sử đơn hàng). Nhờ vậy, mã nguồn đã được vá lỗi triệt để trước khi nghiệm thu.</w:t>
      </w:r>
    </w:p>
    <w:p>
      <w:pPr>
        <w:pStyle w:val="3"/>
        <w:rPr>
          <w:rFonts w:hint="default" w:ascii="Times New Roman" w:hAnsi="Times New Roman" w:cs="Times New Roman"/>
        </w:rPr>
      </w:pPr>
      <w:bookmarkStart w:id="117" w:name="_Toc1901133832"/>
      <w:bookmarkStart w:id="118" w:name="_Toc681610781"/>
      <w:bookmarkStart w:id="119" w:name="_Toc916858336"/>
      <w:bookmarkStart w:id="120" w:name="_Toc2143935551"/>
      <w:bookmarkStart w:id="121" w:name="_Toc1917675280"/>
      <w:bookmarkStart w:id="122" w:name="_Toc2045306865"/>
      <w:r>
        <w:rPr>
          <w:rFonts w:hint="default" w:ascii="Times New Roman" w:hAnsi="Times New Roman" w:cs="Times New Roman"/>
          <w:lang w:val="vi-VN"/>
        </w:rPr>
        <w:t>4</w:t>
      </w:r>
      <w:r>
        <w:rPr>
          <w:rFonts w:hint="default" w:ascii="Times New Roman" w:hAnsi="Times New Roman" w:cs="Times New Roman"/>
        </w:rPr>
        <w:t>.2. Đóng góp thực tiễn cho đơn vị thực tập</w:t>
      </w:r>
      <w:bookmarkEnd w:id="117"/>
      <w:bookmarkEnd w:id="118"/>
      <w:bookmarkEnd w:id="119"/>
      <w:bookmarkEnd w:id="120"/>
      <w:bookmarkEnd w:id="121"/>
      <w:bookmarkEnd w:id="122"/>
    </w:p>
    <w:p>
      <w:pPr>
        <w:jc w:val="both"/>
      </w:pPr>
      <w:r>
        <w:t xml:space="preserve">Thành quả lớn nhất để lại cho công ty không chỉ dừng ở dự án cá nhân, mà là việc đóng gói toàn bộ kỹ năng học được thành một 'Base Framework Automation Test'. Hệ thống source code Playwright do em cấu trúc - với việc phân chia folder theo kiến trúc Page Object Model, tích hợp sẵn file cấu hình config toàn cục đa trình duyệt, và cơ chế xuất báo cáo HTML (HTML Reporter) tự động - đã được chuyển giao cho đội ngũ QA/QC tại Hoàng Khang </w:t>
      </w:r>
      <w:r>
        <w:rPr>
          <w:lang w:val="vi-VN"/>
        </w:rPr>
        <w:t>Incotech</w:t>
      </w:r>
      <w:r>
        <w:t>.</w:t>
      </w:r>
    </w:p>
    <w:p>
      <w:pPr>
        <w:jc w:val="both"/>
      </w:pPr>
      <w:r>
        <w:t>Base Framework này được các anh chị đi trước đánh giá cao về tính gọn gàng và dễ mở rộng. Hiện tại, nó đang được làm nền tảng (template) để nhân bản và viết test case E2E tự động cho các dự án nội bộ quan trọng khác của công ty, đóng góp trực tiếp vào việc cắt giảm hàng chục giờ đồng hồ làm Regression Test thủ công rườm rà mỗi khi có đợt phát hành phiên bản phần mềm mới.</w:t>
      </w:r>
    </w:p>
    <w:p>
      <w:pPr>
        <w:pStyle w:val="3"/>
        <w:rPr>
          <w:rFonts w:hint="default" w:ascii="Times New Roman" w:hAnsi="Times New Roman" w:cs="Times New Roman"/>
        </w:rPr>
      </w:pPr>
      <w:bookmarkStart w:id="123" w:name="_Toc709027487"/>
      <w:bookmarkStart w:id="124" w:name="_Toc840094434"/>
      <w:bookmarkStart w:id="125" w:name="_Toc2036687340"/>
      <w:bookmarkStart w:id="126" w:name="_Toc1142229254"/>
      <w:bookmarkStart w:id="127" w:name="_Toc1040209873"/>
      <w:bookmarkStart w:id="128" w:name="_Toc1868703258"/>
      <w:r>
        <w:rPr>
          <w:rFonts w:hint="default" w:ascii="Times New Roman" w:hAnsi="Times New Roman" w:cs="Times New Roman"/>
          <w:lang w:val="vi-VN"/>
        </w:rPr>
        <w:t>4</w:t>
      </w:r>
      <w:r>
        <w:rPr>
          <w:rFonts w:hint="default" w:ascii="Times New Roman" w:hAnsi="Times New Roman" w:cs="Times New Roman"/>
        </w:rPr>
        <w:t>.3. Phân tích các khó khăn đã khắc phục</w:t>
      </w:r>
      <w:bookmarkEnd w:id="123"/>
      <w:bookmarkEnd w:id="124"/>
      <w:bookmarkEnd w:id="125"/>
      <w:bookmarkEnd w:id="126"/>
      <w:bookmarkEnd w:id="127"/>
      <w:bookmarkEnd w:id="128"/>
    </w:p>
    <w:p>
      <w:pPr>
        <w:jc w:val="both"/>
      </w:pPr>
      <w:r>
        <w:t>Chặng đường thực hành Automation Test không hề bằng phẳng. Khó khăn mang tính thử thách nhất xuất hiện khi khối lượng Test Case phình to, buộc em phải kích hoạt tính năng chạy song song đa luồng (Fully Parallel Execution) của Playwright để giảm thiểu thời gian chờ đợi. Tại đây, hiện tượng 'Race Condition' (Tình trạng tương tranh dữ liệu) đã xảy ra. Khi nhiều luồng (worker) cùng chạy, chúng tiến hành sử dụng chung một tài khoản User mặc định trong Database để đăng nhập và mua hàng. Việc luồng A đang mua hàng và xóa giỏ hàng trong khi luồng B kiểm tra giỏ hàng đã khiến các file Spec fail đồng loạt một cách ngẫu nhiên (False Negatives).</w:t>
      </w:r>
    </w:p>
    <w:p>
      <w:pPr>
        <w:jc w:val="both"/>
      </w:pPr>
      <w:r>
        <w:t>Bằng nỗ lực nghiên cứu và hỏi han mentor, em đã áp dụng giải pháp Data Isolation (Cô lập dữ liệu môi trường). Giải pháp yêu cầu mỗi worker khi bắt đầu (ở hook `beforeEach`) sẽ phải tự động gọi API backend để đăng ký một tài khoản ảo mới tinh, hoàn toàn độc lập với các worker khác. Sau khi test xong (ở hook `afterEach`), worker đó sẽ tự động xóa tài khoản này đi để dọn dẹp Database. Vấn đề tương tranh dữ liệu được giải quyết triệt để, hệ thống test hoạt động ổn định và tin cậy tuyệt đối với tốc độ chạy tăng gấp 4 lần.</w:t>
      </w:r>
    </w:p>
    <w:p>
      <w:pPr>
        <w:pStyle w:val="3"/>
        <w:rPr>
          <w:rFonts w:hint="default" w:ascii="Times New Roman" w:hAnsi="Times New Roman" w:cs="Times New Roman"/>
        </w:rPr>
      </w:pPr>
      <w:bookmarkStart w:id="129" w:name="_Toc1461527002"/>
      <w:bookmarkStart w:id="130" w:name="_Toc177355584"/>
      <w:bookmarkStart w:id="131" w:name="_Toc791528078"/>
      <w:bookmarkStart w:id="132" w:name="_Toc1305267668"/>
      <w:bookmarkStart w:id="133" w:name="_Toc190253021"/>
      <w:bookmarkStart w:id="134" w:name="_Toc555554500"/>
      <w:r>
        <w:rPr>
          <w:rFonts w:hint="default" w:ascii="Times New Roman" w:hAnsi="Times New Roman" w:cs="Times New Roman"/>
          <w:lang w:val="vi-VN"/>
        </w:rPr>
        <w:t>9</w:t>
      </w:r>
      <w:r>
        <w:rPr>
          <w:rFonts w:hint="default" w:ascii="Times New Roman" w:hAnsi="Times New Roman" w:cs="Times New Roman"/>
        </w:rPr>
        <w:t>.4. Hướng phát triển chuyên môn tương lai</w:t>
      </w:r>
      <w:bookmarkEnd w:id="129"/>
      <w:bookmarkEnd w:id="130"/>
      <w:bookmarkEnd w:id="131"/>
      <w:bookmarkEnd w:id="132"/>
      <w:bookmarkEnd w:id="133"/>
      <w:bookmarkEnd w:id="134"/>
    </w:p>
    <w:p>
      <w:pPr>
        <w:jc w:val="both"/>
      </w:pPr>
      <w:r>
        <w:t>Thời gian thực tập 11 tuần tuy hữu ích nhưng vẫn chưa đủ để em khai phá hết tiềm năng của một Kỹ sư Kiểm thử Toàn diện. Trong định hướng tương lai sắp tới, mục tiêu số một của em là nghiên cứu việc đưa nguyên vẹn bộ mã Playwright này chạy tích hợp trên các đường ống phát triển liên tục CI/CD (như GitHub Actions hoặc GitLab CI/CD). Khi đó, quy trình sẽ được tự động hóa mức cao nhất: Bất kỳ đoạn code mới nào của lập trình viên được đưa lên máy chủ đều sẽ tự động kích hoạt bot Playwright chạy rà soát toàn bộ; chỉ khi nào 100% test case xanh (Pass) thì code mới được phép gộp (Merge).</w:t>
      </w:r>
    </w:p>
    <w:p>
      <w:pPr>
        <w:jc w:val="both"/>
      </w:pPr>
      <w:r>
        <w:t>Tiếp theo, em sẽ trau dồi chuyên sâu hơn về mảng Performance Testing (Kiểm thử hiệu năng) bằng các công cụ chịu tải như Apache JMeter hoặc k6, để đánh giá sức bền của server khi có hàng ngàn người dùng truy cập cùng lúc. Những bước đi này sẽ giúp em hoàn thiện trọn vẹn mảnh ghép kỹ năng, tự tự đảm nhận vị trí Automation QA Engineer tại các tập đoàn công nghệ lớn.</w:t>
      </w:r>
    </w:p>
    <w:p>
      <w:pPr>
        <w:pStyle w:val="23"/>
        <w:numPr>
          <w:ilvl w:val="0"/>
          <w:numId w:val="0"/>
        </w:numPr>
        <w:ind w:leftChars="0"/>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pPr>
        <w:pStyle w:val="2"/>
        <w:bidi w:val="0"/>
        <w:rPr>
          <w:rFonts w:hint="default" w:ascii="Times New Roman" w:hAnsi="Times New Roman" w:cs="Times New Roman"/>
        </w:rPr>
      </w:pPr>
      <w:bookmarkStart w:id="135" w:name="_Toc1211359827"/>
      <w:r>
        <w:rPr>
          <w:rFonts w:hint="default" w:ascii="Times New Roman" w:hAnsi="Times New Roman" w:cs="Times New Roman"/>
        </w:rPr>
        <w:t>PHỤ LỤC: CONFIGURATION FILES</w:t>
      </w:r>
      <w:bookmarkEnd w:id="135"/>
    </w:p>
    <w:p>
      <w:pPr>
        <w:pStyle w:val="5"/>
        <w:rPr>
          <w:rFonts w:hint="default" w:ascii="Times New Roman" w:hAnsi="Times New Roman" w:cs="Times New Roman"/>
          <w:sz w:val="26"/>
          <w:szCs w:val="26"/>
        </w:rPr>
      </w:pPr>
      <w:bookmarkStart w:id="136" w:name="_Toc607659320"/>
      <w:r>
        <w:rPr>
          <w:rFonts w:hint="default" w:ascii="Times New Roman" w:hAnsi="Times New Roman" w:cs="Times New Roman"/>
          <w:sz w:val="26"/>
          <w:szCs w:val="26"/>
        </w:rPr>
        <w:t>.env</w:t>
      </w:r>
      <w:bookmarkEnd w:id="136"/>
    </w:p>
    <w:p>
      <w:pPr>
        <w:pStyle w:val="23"/>
        <w:shd w:val="clear" w:fill="E8E8E8"/>
        <w:rPr>
          <w:rFonts w:hint="default" w:ascii="Times New Roman" w:hAnsi="Times New Roman" w:cs="Times New Roman"/>
          <w:sz w:val="26"/>
          <w:szCs w:val="26"/>
        </w:rPr>
      </w:pPr>
      <w:r>
        <w:rPr>
          <w:rFonts w:hint="default" w:ascii="Times New Roman" w:hAnsi="Times New Roman" w:cs="Times New Roman"/>
          <w:sz w:val="26"/>
          <w:szCs w:val="26"/>
        </w:rPr>
        <w:t>PLAYWRIGHT_BASE_URL=http://127.0.0.1:8000</w:t>
      </w:r>
      <w:r>
        <w:rPr>
          <w:rFonts w:hint="default" w:ascii="Times New Roman" w:hAnsi="Times New Roman" w:cs="Times New Roman"/>
          <w:sz w:val="26"/>
          <w:szCs w:val="26"/>
        </w:rPr>
        <w:br w:type="textWrapping"/>
      </w:r>
      <w:r>
        <w:rPr>
          <w:rFonts w:hint="default" w:ascii="Times New Roman" w:hAnsi="Times New Roman" w:cs="Times New Roman"/>
          <w:sz w:val="26"/>
          <w:szCs w:val="26"/>
        </w:rPr>
        <w:t>TEST_EMAIL=</w:t>
      </w:r>
      <w:r>
        <w:rPr>
          <w:rFonts w:hint="default" w:ascii="Times New Roman" w:hAnsi="Times New Roman" w:cs="Times New Roman"/>
          <w:sz w:val="26"/>
          <w:szCs w:val="26"/>
          <w:lang w:val="vi-VN"/>
        </w:rPr>
        <w:t>khanhtrung778</w:t>
      </w:r>
      <w:r>
        <w:rPr>
          <w:rFonts w:hint="default" w:ascii="Times New Roman" w:hAnsi="Times New Roman" w:cs="Times New Roman"/>
          <w:sz w:val="26"/>
          <w:szCs w:val="26"/>
        </w:rPr>
        <w:t>@example.com</w:t>
      </w:r>
      <w:r>
        <w:rPr>
          <w:rFonts w:hint="default" w:ascii="Times New Roman" w:hAnsi="Times New Roman" w:cs="Times New Roman"/>
          <w:sz w:val="26"/>
          <w:szCs w:val="26"/>
        </w:rPr>
        <w:br w:type="textWrapping"/>
      </w:r>
      <w:r>
        <w:rPr>
          <w:rFonts w:hint="default" w:ascii="Times New Roman" w:hAnsi="Times New Roman" w:cs="Times New Roman"/>
          <w:sz w:val="26"/>
          <w:szCs w:val="26"/>
        </w:rPr>
        <w:t>TEST_PASSWORD=password123</w:t>
      </w:r>
    </w:p>
    <w:p>
      <w:pPr>
        <w:pStyle w:val="5"/>
        <w:rPr>
          <w:rFonts w:hint="default" w:ascii="Times New Roman" w:hAnsi="Times New Roman" w:cs="Times New Roman"/>
          <w:sz w:val="26"/>
          <w:szCs w:val="26"/>
        </w:rPr>
      </w:pPr>
      <w:bookmarkStart w:id="137" w:name="_Toc1364599500"/>
      <w:r>
        <w:rPr>
          <w:rFonts w:hint="default" w:ascii="Times New Roman" w:hAnsi="Times New Roman" w:cs="Times New Roman"/>
          <w:sz w:val="26"/>
          <w:szCs w:val="26"/>
        </w:rPr>
        <w:t>package.json</w:t>
      </w:r>
      <w:bookmarkEnd w:id="137"/>
    </w:p>
    <w:p>
      <w:pPr>
        <w:pStyle w:val="23"/>
        <w:shd w:val="clear" w:fill="E8E8E8"/>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"scripts": {</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"test": "playwright test",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"test:ui": "playwright test --ui",</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"test:debug": "playwright test --debug",</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"test:headed": "playwright test --headed",</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"report": "playwright show-report"</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  }</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p>
    <w:p>
      <w:r>
        <w:br w:type="page"/>
      </w:r>
    </w:p>
    <w:p>
      <w:r>
        <w:t>[1] Khoa Công nghệ Thông tin, Đại học Tài Nguyên và Môi Trường TP.HCM. Cẩm nang Hướng dẫn trình bày báo cáo thực tập tốt nghiệp năm 2026.</w:t>
      </w:r>
    </w:p>
    <w:p>
      <w:r>
        <w:t>[2] Taylor Otwell. (2024). Laravel Framework Documentation (v10.x). Truy xuất từ trang chủ chính thức: https://laravel.com/docs</w:t>
      </w:r>
    </w:p>
    <w:p>
      <w:r>
        <w:t>[3] Microsoft Corporation. (2024). Playwright Testing Framework Official Documentation. Truy xuất từ: https://playwright.dev/docs/intro</w:t>
      </w:r>
    </w:p>
    <w:p>
      <w:r>
        <w:t>[4] Postman Learning Center. (2024). API Testing Documentation - Intro to Scripts &amp; Assertions. Truy xuất từ: https://learning.postman.com/docs/writing-scripts/intro-to-scripts/</w:t>
      </w:r>
    </w:p>
    <w:p>
      <w:r>
        <w:t>[5] Martin Fowler. (2013). PageObject Pattern in Test Automation. Truy xuất từ Blog kỹ thuật: https://martinfowler.com/bliki/PageObject.html</w:t>
      </w:r>
    </w:p>
    <w:p>
      <w:r>
        <w:t xml:space="preserve">[6] Tài liệu đào tạo nội bộ về quy trình Agile/Scrum &amp; Manual Testing ban hành bởi Công ty TNHH Hoàng Khang </w:t>
      </w:r>
      <w:r>
        <w:rPr>
          <w:lang w:val="vi-VN"/>
        </w:rPr>
        <w:t>Incotech</w:t>
      </w:r>
      <w:r>
        <w:t>.</w:t>
      </w:r>
    </w:p>
    <w:sectPr>
      <w:footerReference r:id="rId6" w:type="default"/>
      <w:pgSz w:w="12240" w:h="15840"/>
      <w:pgMar w:top="1134" w:right="1134" w:bottom="1134"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0" w:usb3="00000000" w:csb0="00040001" w:csb1="00000000"/>
  </w:font>
  <w:font w:name="Calibri Light">
    <w:altName w:val="Arial"/>
    <w:panose1 w:val="00000000000000000000"/>
    <w:charset w:val="00"/>
    <w:family w:val="auto"/>
    <w:pitch w:val="default"/>
    <w:sig w:usb0="00000000" w:usb1="00000000" w:usb2="00000000" w:usb3="00000000" w:csb0="00000000" w:csb1="00000000"/>
  </w:font>
  <w:font w:name="ＭＳ 明朝">
    <w:altName w:val="Droid Sans Fallback"/>
    <w:panose1 w:val="00000000000000000000"/>
    <w:charset w:val="80"/>
    <w:family w:val="roman"/>
    <w:pitch w:val="default"/>
    <w:sig w:usb0="00000000" w:usb1="00000000" w:usb2="00000010" w:usb3="00000000" w:csb0="0002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athJax_Vector"/>
    <w:panose1 w:val="00000000000000000000"/>
    <w:charset w:val="02"/>
    <w:family w:val="auto"/>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DejaVu Sans">
    <w:panose1 w:val="020B0603030804020204"/>
    <w:charset w:val="00"/>
    <w:family w:val="auto"/>
    <w:pitch w:val="default"/>
    <w:sig w:usb0="E7006EFF" w:usb1="D200FDFF" w:usb2="0A246029" w:usb3="0400200C" w:csb0="600001FF" w:csb1="DFFF0000"/>
  </w:font>
  <w:font w:name="ＭＳ ゴシック">
    <w:altName w:val="C059"/>
    <w:panose1 w:val="00000000000000000000"/>
    <w:charset w:val="00"/>
    <w:family w:val="auto"/>
    <w:pitch w:val="default"/>
    <w:sig w:usb0="00000000" w:usb1="00000000" w:usb2="00000000" w:usb3="00000000" w:csb0="00000000" w:csb1="0000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color w:val="000000"/>
        <w:sz w:val="26"/>
      </w:rPr>
      <w:t>Nguyễn Văn Sang - MSSV: 1150080072</w:t>
    </w:r>
    <w:r>
      <w:rPr>
        <w:rFonts w:ascii="Times New Roman" w:hAnsi="Times New Roman"/>
        <w:color w:val="000000"/>
        <w:sz w:val="2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7E550F"/>
    <w:multiLevelType w:val="singleLevel"/>
    <w:tmpl w:val="B97E550F"/>
    <w:lvl w:ilvl="0" w:tentative="0">
      <w:start w:val="1"/>
      <w:numFmt w:val="decimal"/>
      <w:lvlText w:val="%1."/>
      <w:lvlJc w:val="left"/>
      <w:pPr>
        <w:tabs>
          <w:tab w:val="left" w:pos="425"/>
        </w:tabs>
        <w:ind w:left="425" w:leftChars="0" w:hanging="425" w:firstLineChars="0"/>
      </w:pPr>
      <w:rPr>
        <w:rFonts w:hint="default"/>
      </w:rPr>
    </w:lvl>
  </w:abstractNum>
  <w:abstractNum w:abstractNumId="1">
    <w:nsid w:val="F6FE9327"/>
    <w:multiLevelType w:val="singleLevel"/>
    <w:tmpl w:val="F6FE9327"/>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62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B3DB4"/>
    <w:rsid w:val="1CBFC847"/>
    <w:rsid w:val="1FED5EB9"/>
    <w:rsid w:val="1FFEE41F"/>
    <w:rsid w:val="2D344E46"/>
    <w:rsid w:val="2FD76B7B"/>
    <w:rsid w:val="31EFE771"/>
    <w:rsid w:val="39DBD070"/>
    <w:rsid w:val="39E6D195"/>
    <w:rsid w:val="3A5E09CA"/>
    <w:rsid w:val="3BA98225"/>
    <w:rsid w:val="3BBF47CF"/>
    <w:rsid w:val="3BEE17FF"/>
    <w:rsid w:val="3D57EC1D"/>
    <w:rsid w:val="3FF68DCC"/>
    <w:rsid w:val="3FFB76CA"/>
    <w:rsid w:val="3FFE06D8"/>
    <w:rsid w:val="47EB86E6"/>
    <w:rsid w:val="4F8B5C0C"/>
    <w:rsid w:val="51AFA37B"/>
    <w:rsid w:val="54C35E33"/>
    <w:rsid w:val="5BAA64AD"/>
    <w:rsid w:val="5BBE16BF"/>
    <w:rsid w:val="5BFB5005"/>
    <w:rsid w:val="5D76CD46"/>
    <w:rsid w:val="62CC5C39"/>
    <w:rsid w:val="65BF12B5"/>
    <w:rsid w:val="6A378423"/>
    <w:rsid w:val="6B6FEC2E"/>
    <w:rsid w:val="6B9F7491"/>
    <w:rsid w:val="6D7F5D89"/>
    <w:rsid w:val="6F7AF94E"/>
    <w:rsid w:val="6F7E40DE"/>
    <w:rsid w:val="6FB53CCC"/>
    <w:rsid w:val="6FFE6735"/>
    <w:rsid w:val="73FAC9FC"/>
    <w:rsid w:val="747E7402"/>
    <w:rsid w:val="764FFE63"/>
    <w:rsid w:val="76FDDC15"/>
    <w:rsid w:val="776BF9DB"/>
    <w:rsid w:val="77AF2DA5"/>
    <w:rsid w:val="77F6E040"/>
    <w:rsid w:val="78A3C8AE"/>
    <w:rsid w:val="78BBB540"/>
    <w:rsid w:val="79FB6527"/>
    <w:rsid w:val="79FBD4CA"/>
    <w:rsid w:val="7ADD51CC"/>
    <w:rsid w:val="7AFF7C82"/>
    <w:rsid w:val="7B1FA401"/>
    <w:rsid w:val="7BBC5E63"/>
    <w:rsid w:val="7BDD9EDF"/>
    <w:rsid w:val="7BDDC86F"/>
    <w:rsid w:val="7D565D7D"/>
    <w:rsid w:val="7D7B7E08"/>
    <w:rsid w:val="7D9F4975"/>
    <w:rsid w:val="7E9B8D3C"/>
    <w:rsid w:val="7EFA6083"/>
    <w:rsid w:val="7F882A46"/>
    <w:rsid w:val="7FED1244"/>
    <w:rsid w:val="7FEF0F73"/>
    <w:rsid w:val="7FFB64EC"/>
    <w:rsid w:val="7FFDEE40"/>
    <w:rsid w:val="7FFE3667"/>
    <w:rsid w:val="7FFF82B9"/>
    <w:rsid w:val="86BABA44"/>
    <w:rsid w:val="873BB661"/>
    <w:rsid w:val="8DD7F718"/>
    <w:rsid w:val="8FDE76D5"/>
    <w:rsid w:val="9F37A5CF"/>
    <w:rsid w:val="A73726B4"/>
    <w:rsid w:val="ACBF267D"/>
    <w:rsid w:val="ADCB9C11"/>
    <w:rsid w:val="AE73943A"/>
    <w:rsid w:val="B5D7A027"/>
    <w:rsid w:val="B7B9F333"/>
    <w:rsid w:val="BDD44646"/>
    <w:rsid w:val="BF1B1A1E"/>
    <w:rsid w:val="BF9DA779"/>
    <w:rsid w:val="BFAC5787"/>
    <w:rsid w:val="BFBB0409"/>
    <w:rsid w:val="C1C77C83"/>
    <w:rsid w:val="CDBA4BEF"/>
    <w:rsid w:val="CE707159"/>
    <w:rsid w:val="CEBD50AA"/>
    <w:rsid w:val="D2DF4E63"/>
    <w:rsid w:val="D7EB27E9"/>
    <w:rsid w:val="D89929A3"/>
    <w:rsid w:val="DABB82C2"/>
    <w:rsid w:val="DBF707A8"/>
    <w:rsid w:val="DD5F2DF0"/>
    <w:rsid w:val="DDF76028"/>
    <w:rsid w:val="DEB6BA88"/>
    <w:rsid w:val="DF6F30FF"/>
    <w:rsid w:val="DFCBDC56"/>
    <w:rsid w:val="DFF52144"/>
    <w:rsid w:val="E3BF120B"/>
    <w:rsid w:val="E3FBB5A6"/>
    <w:rsid w:val="E67A1DE7"/>
    <w:rsid w:val="EB762109"/>
    <w:rsid w:val="ECBF7613"/>
    <w:rsid w:val="EEAFD3AC"/>
    <w:rsid w:val="EEBA8338"/>
    <w:rsid w:val="EEF371E9"/>
    <w:rsid w:val="EFFE19FA"/>
    <w:rsid w:val="F27FE6D0"/>
    <w:rsid w:val="F3FF56E5"/>
    <w:rsid w:val="F3FFDAC8"/>
    <w:rsid w:val="F76F5261"/>
    <w:rsid w:val="F7CFCCE2"/>
    <w:rsid w:val="F7FB1700"/>
    <w:rsid w:val="F9DB569C"/>
    <w:rsid w:val="F9FF24AA"/>
    <w:rsid w:val="FB471A76"/>
    <w:rsid w:val="FB812ABC"/>
    <w:rsid w:val="FBB52D3B"/>
    <w:rsid w:val="FBDA28DE"/>
    <w:rsid w:val="FBDD9281"/>
    <w:rsid w:val="FC74D5CB"/>
    <w:rsid w:val="FDCFB98A"/>
    <w:rsid w:val="FDFAF60E"/>
    <w:rsid w:val="FDFFAC0A"/>
    <w:rsid w:val="FEA9A8F0"/>
    <w:rsid w:val="FEBA5D89"/>
    <w:rsid w:val="FED38DF5"/>
    <w:rsid w:val="FEF749EB"/>
    <w:rsid w:val="FF5F9EFE"/>
    <w:rsid w:val="FF761FCE"/>
    <w:rsid w:val="FFDB9FE1"/>
    <w:rsid w:val="FFFFD4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Ascii" w:hAnsiTheme="majorAscii" w:eastAsiaTheme="majorEastAsia" w:cstheme="majorBidi"/>
      <w:b/>
      <w:bCs/>
      <w:color w:val="000000" w:themeColor="text1"/>
      <w:sz w:val="32"/>
      <w:szCs w:val="28"/>
      <w14:textFill>
        <w14:solidFill>
          <w14:schemeClr w14:val="tx1"/>
        </w14:solidFill>
      </w14:textFill>
    </w:rPr>
  </w:style>
  <w:style w:type="paragraph" w:styleId="3">
    <w:name w:val="heading 2"/>
    <w:basedOn w:val="1"/>
    <w:next w:val="4"/>
    <w:link w:val="138"/>
    <w:unhideWhenUsed/>
    <w:qFormat/>
    <w:uiPriority w:val="9"/>
    <w:pPr>
      <w:keepNext/>
      <w:keepLines/>
      <w:spacing w:before="200" w:after="0"/>
      <w:outlineLvl w:val="1"/>
    </w:pPr>
    <w:rPr>
      <w:rFonts w:asciiTheme="majorAscii" w:hAnsiTheme="majorAscii" w:eastAsiaTheme="majorEastAsia" w:cstheme="majorBidi"/>
      <w:b/>
      <w:bCs/>
      <w:color w:val="000000" w:themeColor="text1"/>
      <w:sz w:val="28"/>
      <w:szCs w:val="26"/>
      <w14:textFill>
        <w14:solidFill>
          <w14:schemeClr w14:val="tx1"/>
        </w14:solidFill>
      </w14:textFill>
    </w:rPr>
  </w:style>
  <w:style w:type="paragraph" w:styleId="5">
    <w:name w:val="heading 3"/>
    <w:basedOn w:val="1"/>
    <w:next w:val="4"/>
    <w:link w:val="143"/>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4"/>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jc w:val="center"/>
    </w:pPr>
    <w:rPr>
      <w:rFonts w:ascii="Times New Roman" w:hAnsi="Times New Roman"/>
      <w:b/>
      <w:bCs/>
      <w:color w:val="4F81BD" w:themeColor="accent1"/>
      <w:szCs w:val="18"/>
      <w14:textFill>
        <w14:solidFill>
          <w14:schemeClr w14:val="accent1"/>
        </w14:solidFill>
      </w14:textFill>
    </w:rPr>
  </w:style>
  <w:style w:type="character" w:styleId="17">
    <w:name w:val="Emphasis"/>
    <w:basedOn w:val="12"/>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2"/>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qFormat/>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ing 2 Char"/>
    <w:basedOn w:val="12"/>
    <w:link w:val="3"/>
    <w:qFormat/>
    <w:uiPriority w:val="9"/>
    <w:rPr>
      <w:rFonts w:asciiTheme="majorAscii" w:hAnsiTheme="majorAscii" w:eastAsiaTheme="majorEastAsia" w:cstheme="majorBidi"/>
      <w:b/>
      <w:bCs/>
      <w:color w:val="000000" w:themeColor="text1"/>
      <w:sz w:val="28"/>
      <w:szCs w:val="26"/>
      <w14:textFill>
        <w14:solidFill>
          <w14:schemeClr w14:val="tx1"/>
        </w14:solidFill>
      </w14:textFill>
    </w:rPr>
  </w:style>
  <w:style w:type="character" w:customStyle="1" w:styleId="139">
    <w:name w:val="Header Char"/>
    <w:basedOn w:val="12"/>
    <w:link w:val="19"/>
    <w:uiPriority w:val="99"/>
  </w:style>
  <w:style w:type="character" w:customStyle="1" w:styleId="140">
    <w:name w:val="Footer Char"/>
    <w:basedOn w:val="12"/>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2"/>
    <w:link w:val="2"/>
    <w:uiPriority w:val="9"/>
    <w:rPr>
      <w:rFonts w:asciiTheme="majorAscii" w:hAnsiTheme="majorAscii" w:eastAsiaTheme="majorEastAsia" w:cstheme="majorBidi"/>
      <w:b/>
      <w:bCs/>
      <w:color w:val="000000" w:themeColor="text1"/>
      <w:sz w:val="32"/>
      <w:szCs w:val="28"/>
      <w14:textFill>
        <w14:solidFill>
          <w14:schemeClr w14:val="tx1"/>
        </w14:solidFill>
      </w14:textFill>
    </w:rPr>
  </w:style>
  <w:style w:type="character" w:customStyle="1" w:styleId="143">
    <w:name w:val="Heading 3 Char"/>
    <w:basedOn w:val="1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4">
    <w:name w:val="Title Char"/>
    <w:basedOn w:val="12"/>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2"/>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2"/>
    <w:link w:val="4"/>
    <w:qFormat/>
    <w:uiPriority w:val="99"/>
  </w:style>
  <w:style w:type="character" w:customStyle="1" w:styleId="148">
    <w:name w:val="Body Text 2 Char"/>
    <w:basedOn w:val="12"/>
    <w:link w:val="14"/>
    <w:uiPriority w:val="99"/>
  </w:style>
  <w:style w:type="character" w:customStyle="1" w:styleId="149">
    <w:name w:val="Body Text 3 Char"/>
    <w:basedOn w:val="12"/>
    <w:link w:val="15"/>
    <w:qFormat/>
    <w:uiPriority w:val="99"/>
    <w:rPr>
      <w:sz w:val="16"/>
      <w:szCs w:val="16"/>
    </w:rPr>
  </w:style>
  <w:style w:type="character" w:customStyle="1" w:styleId="150">
    <w:name w:val="Macro Text Char"/>
    <w:basedOn w:val="12"/>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2"/>
    <w:link w:val="151"/>
    <w:qFormat/>
    <w:uiPriority w:val="29"/>
    <w:rPr>
      <w:i/>
      <w:iCs/>
      <w:color w:val="000000" w:themeColor="text1"/>
      <w14:textFill>
        <w14:solidFill>
          <w14:schemeClr w14:val="tx1"/>
        </w14:solidFill>
      </w14:textFill>
    </w:rPr>
  </w:style>
  <w:style w:type="character" w:customStyle="1" w:styleId="153">
    <w:name w:val="Heading 4 Char"/>
    <w:basedOn w:val="1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2"/>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2"/>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2"/>
    <w:link w:val="159"/>
    <w:uiPriority w:val="30"/>
    <w:rPr>
      <w:b/>
      <w:bCs/>
      <w:i/>
      <w:iCs/>
      <w:color w:val="4F81BD" w:themeColor="accent1"/>
      <w14:textFill>
        <w14:solidFill>
          <w14:schemeClr w14:val="accent1"/>
        </w14:solidFill>
      </w14:textFill>
    </w:rPr>
  </w:style>
  <w:style w:type="character" w:customStyle="1" w:styleId="161">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2"/>
    <w:qFormat/>
    <w:uiPriority w:val="21"/>
    <w:rPr>
      <w:b/>
      <w:bCs/>
      <w:i/>
      <w:iCs/>
      <w:color w:val="4F81BD" w:themeColor="accent1"/>
      <w14:textFill>
        <w14:solidFill>
          <w14:schemeClr w14:val="accent1"/>
        </w14:solidFill>
      </w14:textFill>
    </w:rPr>
  </w:style>
  <w:style w:type="character" w:customStyle="1" w:styleId="163">
    <w:name w:val="Subtle Reference"/>
    <w:basedOn w:val="12"/>
    <w:qFormat/>
    <w:uiPriority w:val="31"/>
    <w:rPr>
      <w:smallCaps/>
      <w:color w:val="C0504D" w:themeColor="accent2"/>
      <w:u w:val="single"/>
      <w14:textFill>
        <w14:solidFill>
          <w14:schemeClr w14:val="accent2"/>
        </w14:solidFill>
      </w14:textFill>
    </w:rPr>
  </w:style>
  <w:style w:type="character" w:customStyle="1" w:styleId="164">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2"/>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First Paragraph"/>
    <w:basedOn w:val="4"/>
    <w:next w:val="4"/>
    <w:qFormat/>
    <w:uiPriority w:val="0"/>
  </w:style>
  <w:style w:type="paragraph" w:customStyle="1" w:styleId="168">
    <w:name w:val="Compact"/>
    <w:basedOn w:val="4"/>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nvs1512</cp:lastModifiedBy>
  <dcterms:modified xsi:type="dcterms:W3CDTF">2026-06-29T09:13:01Z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